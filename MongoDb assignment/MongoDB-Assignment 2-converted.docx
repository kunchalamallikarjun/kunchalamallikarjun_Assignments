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133"/>
      </w:pPr>
      <w:r>
        <w:pict>
          <v:rect id="_x0000_s1026" o:spid="_x0000_s1026" o:spt="1" style="position:absolute;left:0pt;margin-left:70.55pt;margin-top:32.05pt;height:0.7pt;width:454.25pt;mso-position-horizontal-relative:page;mso-wrap-distance-bottom:0pt;mso-wrap-distance-top:0pt;z-index:-251657216;mso-width-relative:page;mso-height-relative:page;" fillcolor="#EAEBEE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rPr>
          <w:color w:val="C00000"/>
        </w:rPr>
        <w:t>MongoDB -Aggregation Exercises</w:t>
      </w:r>
    </w:p>
    <w:p>
      <w:pPr>
        <w:pStyle w:val="5"/>
        <w:spacing w:before="7"/>
        <w:ind w:left="0"/>
        <w:rPr>
          <w:rFonts w:ascii="Arial"/>
          <w:b/>
          <w:sz w:val="9"/>
        </w:rPr>
      </w:pPr>
    </w:p>
    <w:p>
      <w:pPr>
        <w:pStyle w:val="5"/>
        <w:spacing w:before="111" w:line="225" w:lineRule="auto"/>
        <w:ind w:left="140"/>
      </w:pPr>
      <w:r>
        <w:rPr>
          <w:color w:val="23292D"/>
          <w:w w:val="85"/>
        </w:rPr>
        <w:t>Import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the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zips.json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file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into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your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MongoDB.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Database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name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is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"population"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 xml:space="preserve">and </w:t>
      </w:r>
      <w:r>
        <w:rPr>
          <w:color w:val="23292D"/>
          <w:w w:val="90"/>
        </w:rPr>
        <w:t>collection name is</w:t>
      </w:r>
      <w:r>
        <w:rPr>
          <w:color w:val="23292D"/>
          <w:spacing w:val="-38"/>
          <w:w w:val="90"/>
        </w:rPr>
        <w:t xml:space="preserve"> </w:t>
      </w:r>
      <w:r>
        <w:rPr>
          <w:color w:val="23292D"/>
          <w:w w:val="90"/>
        </w:rPr>
        <w:t>"zipcodes".</w:t>
      </w:r>
    </w:p>
    <w:p>
      <w:pPr>
        <w:pStyle w:val="5"/>
        <w:spacing w:before="226"/>
        <w:ind w:left="140"/>
      </w:pPr>
      <w:r>
        <w:rPr>
          <w:color w:val="23292D"/>
          <w:w w:val="95"/>
        </w:rPr>
        <w:t>mongoimport --db population --collection zipcodes --file zips.json</w:t>
      </w:r>
    </w:p>
    <w:p>
      <w:pPr>
        <w:pStyle w:val="5"/>
        <w:ind w:left="0"/>
        <w:rPr>
          <w:sz w:val="28"/>
        </w:rPr>
      </w:pPr>
    </w:p>
    <w:p>
      <w:pPr>
        <w:pStyle w:val="2"/>
      </w:pPr>
      <w:r>
        <w:pict>
          <v:rect id="_x0000_s1027" o:spid="_x0000_s1027" o:spt="1" style="position:absolute;left:0pt;margin-left:70.55pt;margin-top:25.4pt;height:0.7pt;width:454.25pt;mso-position-horizontal-relative:page;mso-wrap-distance-bottom:0pt;mso-wrap-distance-top:0pt;z-index:-251657216;mso-width-relative:page;mso-height-relative:page;" fillcolor="#EAEBEE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rPr>
          <w:color w:val="23292D"/>
        </w:rPr>
        <w:t>Atlanta Population</w:t>
      </w:r>
    </w:p>
    <w:p>
      <w:pPr>
        <w:pStyle w:val="5"/>
        <w:spacing w:before="3"/>
        <w:ind w:left="0"/>
        <w:rPr>
          <w:rFonts w:ascii="Arial"/>
          <w:b/>
          <w:sz w:val="13"/>
        </w:rPr>
      </w:pPr>
    </w:p>
    <w:p>
      <w:pPr>
        <w:pStyle w:val="7"/>
        <w:numPr>
          <w:ilvl w:val="0"/>
          <w:numId w:val="1"/>
        </w:numPr>
        <w:tabs>
          <w:tab w:val="left" w:pos="861"/>
        </w:tabs>
        <w:spacing w:before="111" w:after="0" w:line="225" w:lineRule="auto"/>
        <w:ind w:left="860" w:right="150" w:hanging="360"/>
        <w:jc w:val="left"/>
        <w:rPr>
          <w:sz w:val="24"/>
        </w:rPr>
      </w:pPr>
      <w:r>
        <w:rPr>
          <w:color w:val="23292D"/>
          <w:w w:val="80"/>
          <w:sz w:val="24"/>
        </w:rPr>
        <w:t>use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db.zipcodes.find()</w:t>
      </w:r>
      <w:r>
        <w:rPr>
          <w:color w:val="23292D"/>
          <w:spacing w:val="-12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to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filter</w:t>
      </w:r>
      <w:r>
        <w:rPr>
          <w:color w:val="23292D"/>
          <w:spacing w:val="-9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results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to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only</w:t>
      </w:r>
      <w:r>
        <w:rPr>
          <w:color w:val="23292D"/>
          <w:spacing w:val="-12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the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results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where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city</w:t>
      </w:r>
      <w:r>
        <w:rPr>
          <w:color w:val="23292D"/>
          <w:spacing w:val="-12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is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 xml:space="preserve">ATLANTA </w:t>
      </w:r>
      <w:r>
        <w:rPr>
          <w:color w:val="23292D"/>
          <w:w w:val="90"/>
          <w:sz w:val="24"/>
        </w:rPr>
        <w:t>and state is</w:t>
      </w:r>
      <w:r>
        <w:rPr>
          <w:color w:val="23292D"/>
          <w:spacing w:val="-2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GA.</w:t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15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2960" cy="2646680"/>
            <wp:effectExtent l="0" t="0" r="2540" b="7620"/>
            <wp:docPr id="1" name="Picture 1" descr="Screenshot (4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5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15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15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15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15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15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15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15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897245" cy="2874010"/>
            <wp:effectExtent l="0" t="0" r="8255" b="8890"/>
            <wp:docPr id="2" name="Picture 2" descr="Screenshot (4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6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150" w:rightChars="0"/>
        <w:jc w:val="left"/>
        <w:rPr>
          <w:rFonts w:hint="default"/>
          <w:color w:val="23292D"/>
          <w:w w:val="90"/>
          <w:sz w:val="24"/>
          <w:lang w:val="en-US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150" w:rightChars="0"/>
        <w:jc w:val="left"/>
        <w:rPr>
          <w:rFonts w:hint="default"/>
          <w:color w:val="23292D"/>
          <w:w w:val="90"/>
          <w:sz w:val="24"/>
          <w:lang w:val="en-US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15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8040" cy="2806700"/>
            <wp:effectExtent l="0" t="0" r="10160" b="0"/>
            <wp:docPr id="3" name="Picture 3" descr="Screenshot (4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6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15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895340" cy="2637155"/>
            <wp:effectExtent l="0" t="0" r="10160" b="4445"/>
            <wp:docPr id="4" name="Picture 4" descr="Screenshot (4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6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53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150" w:rightChars="0"/>
        <w:jc w:val="left"/>
        <w:rPr>
          <w:color w:val="23292D"/>
          <w:w w:val="90"/>
          <w:sz w:val="24"/>
        </w:rPr>
      </w:pPr>
    </w:p>
    <w:p>
      <w:pPr>
        <w:pStyle w:val="7"/>
        <w:numPr>
          <w:ilvl w:val="0"/>
          <w:numId w:val="1"/>
        </w:numPr>
        <w:tabs>
          <w:tab w:val="left" w:pos="861"/>
        </w:tabs>
        <w:spacing w:before="46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use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db.zipcodes.aggregate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$match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same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as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above.</w:t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6" w:after="0" w:line="240" w:lineRule="auto"/>
        <w:ind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906770" cy="3322955"/>
            <wp:effectExtent l="0" t="0" r="11430" b="4445"/>
            <wp:docPr id="5" name="Picture 5" descr="Screenshot (4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466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6" w:after="0" w:line="240" w:lineRule="auto"/>
        <w:ind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894705" cy="2820670"/>
            <wp:effectExtent l="0" t="0" r="10795" b="11430"/>
            <wp:docPr id="6" name="Picture 6" descr="Screenshot (4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6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6" w:after="0" w:line="240" w:lineRule="auto"/>
        <w:ind w:right="0" w:rightChars="0"/>
        <w:jc w:val="left"/>
        <w:rPr>
          <w:rFonts w:hint="default"/>
          <w:sz w:val="24"/>
          <w:lang w:val="en-US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6" w:after="0" w:line="240" w:lineRule="auto"/>
        <w:ind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898515" cy="2752090"/>
            <wp:effectExtent l="0" t="0" r="6985" b="3810"/>
            <wp:docPr id="7" name="Picture 7" descr="Screenshot (4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70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6" w:after="0" w:line="240" w:lineRule="auto"/>
        <w:ind w:right="0" w:rightChars="0"/>
        <w:jc w:val="left"/>
        <w:rPr>
          <w:rFonts w:hint="default"/>
          <w:sz w:val="24"/>
          <w:lang w:val="en-US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6" w:after="0" w:line="240" w:lineRule="auto"/>
        <w:ind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901690" cy="2828290"/>
            <wp:effectExtent l="0" t="0" r="3810" b="3810"/>
            <wp:docPr id="8" name="Picture 8" descr="Screenshot (4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7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169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6" w:after="0" w:line="240" w:lineRule="auto"/>
        <w:ind w:right="0" w:rightChars="0"/>
        <w:jc w:val="left"/>
        <w:rPr>
          <w:rFonts w:hint="default"/>
          <w:sz w:val="24"/>
          <w:lang w:val="en-US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6" w:after="0" w:line="240" w:lineRule="auto"/>
        <w:ind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910580" cy="2700655"/>
            <wp:effectExtent l="0" t="0" r="7620" b="4445"/>
            <wp:docPr id="9" name="Picture 9" descr="Screenshot (4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474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6" w:after="0" w:line="240" w:lineRule="auto"/>
        <w:ind w:right="0" w:rightChars="0"/>
        <w:jc w:val="left"/>
        <w:rPr>
          <w:rFonts w:hint="default"/>
          <w:sz w:val="24"/>
          <w:lang w:val="en-US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6" w:after="0" w:line="240" w:lineRule="auto"/>
        <w:ind w:right="0" w:rightChars="0"/>
        <w:jc w:val="left"/>
        <w:rPr>
          <w:rFonts w:hint="default"/>
          <w:sz w:val="24"/>
          <w:lang w:val="en-US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6" w:after="0" w:line="240" w:lineRule="auto"/>
        <w:ind w:right="0" w:rightChars="0"/>
        <w:jc w:val="left"/>
        <w:rPr>
          <w:rFonts w:hint="default"/>
          <w:sz w:val="24"/>
          <w:lang w:val="en-US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6" w:after="0" w:line="240" w:lineRule="auto"/>
        <w:ind w:right="0" w:rightChars="0"/>
        <w:jc w:val="left"/>
        <w:rPr>
          <w:rFonts w:hint="default"/>
          <w:sz w:val="24"/>
          <w:lang w:val="en-US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6" w:after="0" w:line="240" w:lineRule="auto"/>
        <w:ind w:right="0" w:rightChars="0"/>
        <w:jc w:val="left"/>
        <w:rPr>
          <w:rFonts w:hint="default"/>
          <w:sz w:val="24"/>
          <w:lang w:val="en-US"/>
        </w:rPr>
      </w:pPr>
    </w:p>
    <w:p>
      <w:pPr>
        <w:pStyle w:val="7"/>
        <w:numPr>
          <w:ilvl w:val="0"/>
          <w:numId w:val="1"/>
        </w:numPr>
        <w:tabs>
          <w:tab w:val="left" w:pos="861"/>
        </w:tabs>
        <w:spacing w:before="41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use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$group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count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number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zip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codes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Atlanta.</w:t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897880" cy="1455420"/>
            <wp:effectExtent l="0" t="0" r="7620" b="5080"/>
            <wp:docPr id="10" name="Picture 10" descr="Screenshot (4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476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numPr>
          <w:ilvl w:val="0"/>
          <w:numId w:val="1"/>
        </w:numPr>
        <w:tabs>
          <w:tab w:val="left" w:pos="861"/>
        </w:tabs>
        <w:spacing w:before="40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use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$group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find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total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population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Atlanta.</w:t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0" w:after="0" w:line="240" w:lineRule="auto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1690" cy="1365250"/>
            <wp:effectExtent l="0" t="0" r="3810" b="6350"/>
            <wp:docPr id="11" name="Picture 11" descr="Screenshot (4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478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169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0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0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0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5"/>
        <w:ind w:left="0"/>
        <w:rPr>
          <w:sz w:val="28"/>
        </w:rPr>
      </w:pPr>
    </w:p>
    <w:p>
      <w:pPr>
        <w:pStyle w:val="2"/>
      </w:pPr>
      <w:r>
        <w:pict>
          <v:rect id="_x0000_s1028" o:spid="_x0000_s1028" o:spt="1" style="position:absolute;left:0pt;margin-left:70.55pt;margin-top:25.4pt;height:0.7pt;width:454.25pt;mso-position-horizontal-relative:page;mso-wrap-distance-bottom:0pt;mso-wrap-distance-top:0pt;z-index:-251656192;mso-width-relative:page;mso-height-relative:page;" fillcolor="#EAEBEE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rPr>
          <w:color w:val="23292D"/>
        </w:rPr>
        <w:t>Populations By State</w:t>
      </w:r>
    </w:p>
    <w:p>
      <w:pPr>
        <w:pStyle w:val="5"/>
        <w:ind w:left="0"/>
        <w:rPr>
          <w:rFonts w:ascii="Arial"/>
          <w:b/>
          <w:sz w:val="13"/>
        </w:rPr>
      </w:pPr>
    </w:p>
    <w:p>
      <w:pPr>
        <w:pStyle w:val="7"/>
        <w:numPr>
          <w:ilvl w:val="0"/>
          <w:numId w:val="2"/>
        </w:numPr>
        <w:tabs>
          <w:tab w:val="left" w:pos="861"/>
        </w:tabs>
        <w:spacing w:before="95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use</w:t>
      </w:r>
      <w:r>
        <w:rPr>
          <w:color w:val="23292D"/>
          <w:spacing w:val="-2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aggregate</w:t>
      </w:r>
      <w:r>
        <w:rPr>
          <w:color w:val="23292D"/>
          <w:spacing w:val="-2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2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calculate</w:t>
      </w:r>
      <w:r>
        <w:rPr>
          <w:color w:val="23292D"/>
          <w:spacing w:val="-2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2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total</w:t>
      </w:r>
      <w:r>
        <w:rPr>
          <w:color w:val="23292D"/>
          <w:spacing w:val="-2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population</w:t>
      </w:r>
      <w:r>
        <w:rPr>
          <w:color w:val="23292D"/>
          <w:spacing w:val="-2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for</w:t>
      </w:r>
      <w:r>
        <w:rPr>
          <w:color w:val="23292D"/>
          <w:spacing w:val="-2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each</w:t>
      </w:r>
      <w:r>
        <w:rPr>
          <w:color w:val="23292D"/>
          <w:spacing w:val="-2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state</w:t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95" w:after="0" w:line="240" w:lineRule="auto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9310" cy="2674620"/>
            <wp:effectExtent l="0" t="0" r="8890" b="5080"/>
            <wp:docPr id="12" name="Picture 12" descr="Screenshot (4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480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95" w:after="0" w:line="240" w:lineRule="auto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2960" cy="2638425"/>
            <wp:effectExtent l="0" t="0" r="2540" b="3175"/>
            <wp:docPr id="14" name="Picture 14" descr="Screenshot (4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485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95" w:after="0" w:line="240" w:lineRule="auto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6770" cy="2799715"/>
            <wp:effectExtent l="0" t="0" r="11430" b="6985"/>
            <wp:docPr id="13" name="Picture 13" descr="Screenshot (4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482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95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95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95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95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95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95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numPr>
          <w:ilvl w:val="0"/>
          <w:numId w:val="2"/>
        </w:numPr>
        <w:tabs>
          <w:tab w:val="left" w:pos="861"/>
        </w:tabs>
        <w:spacing w:before="41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sort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results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by</w:t>
      </w:r>
      <w:r>
        <w:rPr>
          <w:color w:val="23292D"/>
          <w:spacing w:val="-1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population,</w:t>
      </w:r>
      <w:r>
        <w:rPr>
          <w:color w:val="23292D"/>
          <w:spacing w:val="-1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highest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first</w:t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6770" cy="2651760"/>
            <wp:effectExtent l="0" t="0" r="11430" b="2540"/>
            <wp:docPr id="15" name="Picture 15" descr="Screenshot (4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487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897880" cy="2605405"/>
            <wp:effectExtent l="0" t="0" r="7620" b="10795"/>
            <wp:docPr id="16" name="Picture 16" descr="Screenshot (4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489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7405" cy="2766060"/>
            <wp:effectExtent l="0" t="0" r="10795" b="2540"/>
            <wp:docPr id="17" name="Picture 17" descr="Screenshot (4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49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numPr>
          <w:ilvl w:val="0"/>
          <w:numId w:val="2"/>
        </w:numPr>
        <w:tabs>
          <w:tab w:val="left" w:pos="861"/>
        </w:tabs>
        <w:spacing w:before="57" w:after="0" w:line="225" w:lineRule="auto"/>
        <w:ind w:left="860" w:right="1220" w:hanging="360"/>
        <w:jc w:val="left"/>
        <w:rPr>
          <w:sz w:val="24"/>
        </w:rPr>
      </w:pPr>
      <w:r>
        <w:rPr>
          <w:color w:val="23292D"/>
          <w:w w:val="85"/>
          <w:sz w:val="24"/>
        </w:rPr>
        <w:t>limit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results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just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3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results.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What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top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3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states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in </w:t>
      </w:r>
      <w:r>
        <w:rPr>
          <w:color w:val="23292D"/>
          <w:w w:val="90"/>
          <w:sz w:val="24"/>
        </w:rPr>
        <w:t>population?</w:t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57" w:after="0" w:line="225" w:lineRule="auto"/>
        <w:ind w:right="122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9945" cy="1570990"/>
            <wp:effectExtent l="0" t="0" r="8255" b="3810"/>
            <wp:docPr id="18" name="Picture 18" descr="Screenshot (4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494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57" w:after="0" w:line="225" w:lineRule="auto"/>
        <w:ind w:right="122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57" w:after="0" w:line="225" w:lineRule="auto"/>
        <w:ind w:right="122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57" w:after="0" w:line="225" w:lineRule="auto"/>
        <w:ind w:right="122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57" w:after="0" w:line="225" w:lineRule="auto"/>
        <w:ind w:right="1220" w:rightChars="0"/>
        <w:jc w:val="left"/>
        <w:rPr>
          <w:color w:val="23292D"/>
          <w:w w:val="90"/>
          <w:sz w:val="24"/>
        </w:rPr>
      </w:pPr>
    </w:p>
    <w:p>
      <w:pPr>
        <w:pStyle w:val="5"/>
        <w:spacing w:before="5"/>
        <w:ind w:left="0"/>
        <w:rPr>
          <w:sz w:val="28"/>
        </w:rPr>
      </w:pPr>
    </w:p>
    <w:p>
      <w:pPr>
        <w:pStyle w:val="2"/>
      </w:pPr>
      <w:r>
        <w:pict>
          <v:rect id="_x0000_s1029" o:spid="_x0000_s1029" o:spt="1" style="position:absolute;left:0pt;margin-left:70.55pt;margin-top:25.5pt;height:0.7pt;width:454.25pt;mso-position-horizontal-relative:page;mso-wrap-distance-bottom:0pt;mso-wrap-distance-top:0pt;z-index:-251656192;mso-width-relative:page;mso-height-relative:page;" fillcolor="#EAEBEE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rPr>
          <w:color w:val="23292D"/>
        </w:rPr>
        <w:t>Populations by City</w:t>
      </w:r>
    </w:p>
    <w:p>
      <w:pPr>
        <w:pStyle w:val="5"/>
        <w:spacing w:before="0"/>
        <w:ind w:left="0"/>
        <w:rPr>
          <w:rFonts w:ascii="Arial"/>
          <w:b/>
          <w:sz w:val="13"/>
        </w:rPr>
      </w:pPr>
    </w:p>
    <w:p>
      <w:pPr>
        <w:pStyle w:val="7"/>
        <w:numPr>
          <w:ilvl w:val="0"/>
          <w:numId w:val="3"/>
        </w:numPr>
        <w:tabs>
          <w:tab w:val="left" w:pos="861"/>
        </w:tabs>
        <w:spacing w:before="111" w:after="0" w:line="225" w:lineRule="auto"/>
        <w:ind w:left="860" w:right="174" w:hanging="360"/>
        <w:jc w:val="left"/>
        <w:rPr>
          <w:sz w:val="24"/>
        </w:rPr>
      </w:pPr>
      <w:r>
        <w:rPr>
          <w:color w:val="23292D"/>
          <w:w w:val="85"/>
          <w:sz w:val="24"/>
        </w:rPr>
        <w:t>use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aggregate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calculate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total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population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each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city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(you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have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use city/state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combination).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You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can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use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combination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_id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$group: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{ </w:t>
      </w:r>
      <w:r>
        <w:rPr>
          <w:color w:val="23292D"/>
          <w:w w:val="90"/>
          <w:sz w:val="24"/>
        </w:rPr>
        <w:t>city: '$city', state: '$state'</w:t>
      </w:r>
      <w:r>
        <w:rPr>
          <w:color w:val="23292D"/>
          <w:spacing w:val="-5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}</w:t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174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0420" cy="3077845"/>
            <wp:effectExtent l="0" t="0" r="5080" b="8255"/>
            <wp:docPr id="19" name="Picture 19" descr="Screenshot (4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496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174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174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8675" cy="2722245"/>
            <wp:effectExtent l="0" t="0" r="9525" b="8255"/>
            <wp:docPr id="20" name="Picture 20" descr="Screenshot (4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498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174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174" w:rightChars="0"/>
        <w:jc w:val="left"/>
        <w:rPr>
          <w:color w:val="23292D"/>
          <w:w w:val="90"/>
          <w:sz w:val="24"/>
        </w:rPr>
      </w:pPr>
    </w:p>
    <w:p>
      <w:pPr>
        <w:pStyle w:val="7"/>
        <w:numPr>
          <w:ilvl w:val="0"/>
          <w:numId w:val="3"/>
        </w:numPr>
        <w:tabs>
          <w:tab w:val="left" w:pos="861"/>
        </w:tabs>
        <w:spacing w:before="47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sort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results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by</w:t>
      </w:r>
      <w:r>
        <w:rPr>
          <w:color w:val="23292D"/>
          <w:spacing w:val="-1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population,</w:t>
      </w:r>
      <w:r>
        <w:rPr>
          <w:color w:val="23292D"/>
          <w:spacing w:val="-1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highest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first</w:t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7" w:after="0" w:line="240" w:lineRule="auto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6770" cy="3322955"/>
            <wp:effectExtent l="0" t="0" r="11430" b="4445"/>
            <wp:docPr id="23" name="Picture 23" descr="Screenshot (49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499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7" w:after="0" w:line="240" w:lineRule="auto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6770" cy="3322955"/>
            <wp:effectExtent l="0" t="0" r="11430" b="4445"/>
            <wp:docPr id="24" name="Picture 24" descr="Screenshot (5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502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7" w:after="0" w:line="240" w:lineRule="auto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</w:p>
    <w:p>
      <w:pPr>
        <w:pStyle w:val="7"/>
        <w:numPr>
          <w:ilvl w:val="0"/>
          <w:numId w:val="3"/>
        </w:numPr>
        <w:tabs>
          <w:tab w:val="left" w:pos="861"/>
        </w:tabs>
        <w:spacing w:before="59" w:after="0" w:line="225" w:lineRule="auto"/>
        <w:ind w:left="860" w:right="1295" w:hanging="360"/>
        <w:jc w:val="left"/>
        <w:rPr>
          <w:sz w:val="24"/>
        </w:rPr>
      </w:pPr>
      <w:r>
        <w:rPr>
          <w:color w:val="23292D"/>
          <w:w w:val="85"/>
          <w:sz w:val="24"/>
        </w:rPr>
        <w:t>limit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results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just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3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results.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What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top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3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cities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in </w:t>
      </w:r>
      <w:r>
        <w:rPr>
          <w:color w:val="23292D"/>
          <w:w w:val="90"/>
          <w:sz w:val="24"/>
        </w:rPr>
        <w:t>population?</w:t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59" w:after="0" w:line="225" w:lineRule="auto"/>
        <w:ind w:right="1295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5500" cy="2004695"/>
            <wp:effectExtent l="0" t="0" r="0" b="1905"/>
            <wp:docPr id="25" name="Picture 25" descr="Screenshot (5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506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59" w:after="0" w:line="225" w:lineRule="auto"/>
        <w:ind w:right="1295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59" w:after="0" w:line="225" w:lineRule="auto"/>
        <w:ind w:right="1295" w:rightChars="0"/>
        <w:jc w:val="left"/>
        <w:rPr>
          <w:color w:val="23292D"/>
          <w:w w:val="90"/>
          <w:sz w:val="24"/>
        </w:rPr>
      </w:pPr>
    </w:p>
    <w:p>
      <w:pPr>
        <w:pStyle w:val="7"/>
        <w:numPr>
          <w:ilvl w:val="0"/>
          <w:numId w:val="3"/>
        </w:numPr>
        <w:tabs>
          <w:tab w:val="left" w:pos="861"/>
        </w:tabs>
        <w:spacing w:before="47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What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are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top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3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cities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population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Texas?</w:t>
      </w:r>
    </w:p>
    <w:p>
      <w:pPr>
        <w:pStyle w:val="5"/>
        <w:spacing w:before="13"/>
        <w:ind w:left="0"/>
        <w:rPr>
          <w:rFonts w:hint="default"/>
          <w:sz w:val="27"/>
          <w:lang w:val="en-US"/>
        </w:rPr>
      </w:pPr>
      <w:r>
        <w:rPr>
          <w:rFonts w:hint="default"/>
          <w:sz w:val="27"/>
          <w:lang w:val="en-US"/>
        </w:rPr>
        <w:drawing>
          <wp:inline distT="0" distB="0" distL="114300" distR="114300">
            <wp:extent cx="5911215" cy="1374775"/>
            <wp:effectExtent l="0" t="0" r="6985" b="9525"/>
            <wp:docPr id="26" name="Picture 26" descr="Screenshot (5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509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pict>
          <v:rect id="_x0000_s1030" o:spid="_x0000_s1030" o:spt="1" style="position:absolute;left:0pt;margin-left:70.55pt;margin-top:25.5pt;height:0.7pt;width:454.25pt;mso-position-horizontal-relative:page;mso-wrap-distance-bottom:0pt;mso-wrap-distance-top:0pt;z-index:-251655168;mso-width-relative:page;mso-height-relative:page;" fillcolor="#EAEBEE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rPr>
          <w:color w:val="23292D"/>
        </w:rPr>
        <w:t>Bonus</w:t>
      </w:r>
    </w:p>
    <w:p>
      <w:pPr>
        <w:pStyle w:val="5"/>
        <w:spacing w:before="0"/>
        <w:ind w:left="0"/>
        <w:rPr>
          <w:rFonts w:ascii="Arial"/>
          <w:b/>
          <w:sz w:val="13"/>
        </w:rPr>
      </w:pPr>
    </w:p>
    <w:p>
      <w:pPr>
        <w:pStyle w:val="7"/>
        <w:numPr>
          <w:ilvl w:val="0"/>
          <w:numId w:val="4"/>
        </w:numPr>
        <w:tabs>
          <w:tab w:val="left" w:pos="861"/>
        </w:tabs>
        <w:spacing w:before="95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Write</w:t>
      </w:r>
      <w:r>
        <w:rPr>
          <w:color w:val="23292D"/>
          <w:spacing w:val="-2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2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query</w:t>
      </w:r>
      <w:r>
        <w:rPr>
          <w:color w:val="23292D"/>
          <w:spacing w:val="-2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2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get</w:t>
      </w:r>
      <w:r>
        <w:rPr>
          <w:color w:val="23292D"/>
          <w:spacing w:val="-2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2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average</w:t>
      </w:r>
      <w:r>
        <w:rPr>
          <w:color w:val="23292D"/>
          <w:spacing w:val="-2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city</w:t>
      </w:r>
      <w:r>
        <w:rPr>
          <w:color w:val="23292D"/>
          <w:spacing w:val="-2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population</w:t>
      </w:r>
      <w:r>
        <w:rPr>
          <w:color w:val="23292D"/>
          <w:spacing w:val="-2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for</w:t>
      </w:r>
      <w:r>
        <w:rPr>
          <w:color w:val="23292D"/>
          <w:spacing w:val="-2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each</w:t>
      </w:r>
      <w:r>
        <w:rPr>
          <w:color w:val="23292D"/>
          <w:spacing w:val="-2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state.</w:t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95" w:after="0" w:line="240" w:lineRule="auto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4230" cy="2745740"/>
            <wp:effectExtent l="0" t="0" r="1270" b="10160"/>
            <wp:docPr id="27" name="Picture 27" descr="Screenshot (5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51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95" w:after="0" w:line="240" w:lineRule="auto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897245" cy="2760345"/>
            <wp:effectExtent l="0" t="0" r="8255" b="8255"/>
            <wp:docPr id="28" name="Picture 28" descr="Screenshot (5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513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95" w:after="0" w:line="240" w:lineRule="auto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6770" cy="2920365"/>
            <wp:effectExtent l="0" t="0" r="11430" b="635"/>
            <wp:docPr id="29" name="Picture 29" descr="Screenshot (5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515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95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numPr>
          <w:ilvl w:val="0"/>
          <w:numId w:val="4"/>
        </w:numPr>
        <w:tabs>
          <w:tab w:val="left" w:pos="861"/>
        </w:tabs>
        <w:spacing w:before="40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What</w:t>
      </w:r>
      <w:r>
        <w:rPr>
          <w:color w:val="23292D"/>
          <w:spacing w:val="-2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are</w:t>
      </w:r>
      <w:r>
        <w:rPr>
          <w:color w:val="23292D"/>
          <w:spacing w:val="-2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2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top</w:t>
      </w:r>
      <w:r>
        <w:rPr>
          <w:color w:val="23292D"/>
          <w:spacing w:val="-2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3</w:t>
      </w:r>
      <w:r>
        <w:rPr>
          <w:color w:val="23292D"/>
          <w:spacing w:val="-2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states</w:t>
      </w:r>
      <w:r>
        <w:rPr>
          <w:color w:val="23292D"/>
          <w:spacing w:val="-2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2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terms</w:t>
      </w:r>
      <w:r>
        <w:rPr>
          <w:color w:val="23292D"/>
          <w:spacing w:val="-2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2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average</w:t>
      </w:r>
      <w:r>
        <w:rPr>
          <w:color w:val="23292D"/>
          <w:spacing w:val="-2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city</w:t>
      </w:r>
      <w:r>
        <w:rPr>
          <w:color w:val="23292D"/>
          <w:spacing w:val="-2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population?</w:t>
      </w:r>
    </w:p>
    <w:p>
      <w:pPr>
        <w:pStyle w:val="7"/>
        <w:widowControl w:val="0"/>
        <w:numPr>
          <w:numId w:val="0"/>
        </w:numPr>
        <w:tabs>
          <w:tab w:val="left" w:pos="861"/>
        </w:tabs>
        <w:autoSpaceDE w:val="0"/>
        <w:autoSpaceDN w:val="0"/>
        <w:spacing w:before="40" w:after="0" w:line="240" w:lineRule="auto"/>
        <w:ind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906770" cy="1369695"/>
            <wp:effectExtent l="0" t="0" r="11430" b="1905"/>
            <wp:docPr id="30" name="Picture 30" descr="Screenshot (5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(517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type w:val="continuous"/>
      <w:pgSz w:w="11910" w:h="16840"/>
      <w:pgMar w:top="1340" w:right="1300" w:bottom="280" w:left="13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Arial Black" w:hAnsi="Arial Black" w:eastAsia="Arial Black" w:cs="Arial Black"/>
        <w:color w:val="23292D"/>
        <w:w w:val="75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Arial Black" w:hAnsi="Arial Black" w:eastAsia="Arial Black" w:cs="Arial Black"/>
        <w:color w:val="23292D"/>
        <w:w w:val="75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Arial Black" w:hAnsi="Arial Black" w:eastAsia="Arial Black" w:cs="Arial Black"/>
        <w:color w:val="23292D"/>
        <w:w w:val="75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Arial Black" w:hAnsi="Arial Black" w:eastAsia="Arial Black" w:cs="Arial Black"/>
        <w:color w:val="23292D"/>
        <w:w w:val="75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2"/>
  </w:compat>
  <w:rsids>
    <w:rsidRoot w:val="00000000"/>
    <w:rsid w:val="00E570B9"/>
    <w:rsid w:val="02CB7CF2"/>
    <w:rsid w:val="05D43ED5"/>
    <w:rsid w:val="1D5D573D"/>
    <w:rsid w:val="35436369"/>
    <w:rsid w:val="3C8839FB"/>
    <w:rsid w:val="4B88246C"/>
    <w:rsid w:val="54DF110B"/>
    <w:rsid w:val="557E7208"/>
    <w:rsid w:val="5BFF1759"/>
    <w:rsid w:val="66973EB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 Black" w:hAnsi="Arial Black" w:eastAsia="Arial Black" w:cs="Arial Black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40"/>
      <w:outlineLvl w:val="1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spacing w:before="2"/>
      <w:ind w:left="860"/>
    </w:pPr>
    <w:rPr>
      <w:rFonts w:ascii="Arial Black" w:hAnsi="Arial Black" w:eastAsia="Arial Black" w:cs="Arial Black"/>
      <w:sz w:val="24"/>
      <w:szCs w:val="24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spacing w:before="40"/>
      <w:ind w:left="860" w:hanging="361"/>
    </w:pPr>
    <w:rPr>
      <w:rFonts w:ascii="Arial Black" w:hAnsi="Arial Black" w:eastAsia="Arial Black" w:cs="Arial Black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  <customShpInfo spid="_x0000_s103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ScaleCrop>false</ScaleCrop>
  <LinksUpToDate>false</LinksUpToDate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2021-10-29T07:38:00Z</dcterms:created>
  <dc:creator>Sasirekha, P.V.</dc:creator>
  <cp:lastModifiedBy>kunch</cp:lastModifiedBy>
  <dcterms:modified xsi:type="dcterms:W3CDTF">2021-10-29T10:18:18Z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2021-10-29T00:00:00Z</vt:filetime>
  </property>
  <property fmtid="{D5CDD505-2E9C-101B-9397-08002B2CF9AE}" pid="5" name="KSOProductBuildVer">
    <vt:lpwstr>1033-11.2.0.10351</vt:lpwstr>
  </property>
  <property fmtid="{D5CDD505-2E9C-101B-9397-08002B2CF9AE}" pid="6" name="ICV">
    <vt:lpwstr>10BB902550C0411CB0BD7EC1A3E037EB</vt:lpwstr>
  </property>
</Properties>
</file>