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16"/>
        <w:ind w:left="2641" w:right="2641"/>
        <w:jc w:val="center"/>
      </w:pPr>
      <w:r>
        <w:pict>
          <v:rect id="_x0000_s1026" o:spid="_x0000_s1026" o:spt="1" style="position:absolute;left:0pt;margin-left:70.55pt;margin-top:24pt;height:0.7pt;width:454.25pt;mso-position-horizontal-relative:page;mso-wrap-distance-bottom:0pt;mso-wrap-distance-top:0pt;z-index:-251656192;mso-width-relative:page;mso-height-relative:page;" fillcolor="#EAEBEE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color w:val="C00000"/>
        </w:rPr>
        <w:t>MongoDB Lab Assignments -Day 1</w:t>
      </w:r>
    </w:p>
    <w:p>
      <w:pPr>
        <w:pStyle w:val="5"/>
        <w:spacing w:before="10"/>
        <w:ind w:left="0"/>
        <w:rPr>
          <w:rFonts w:ascii="Arial"/>
          <w:b/>
          <w:sz w:val="9"/>
        </w:rPr>
      </w:pPr>
    </w:p>
    <w:p>
      <w:pPr>
        <w:spacing w:before="134"/>
        <w:ind w:left="14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23292D"/>
          <w:sz w:val="24"/>
        </w:rPr>
        <w:t>MongoDB Exercise in mongo shell</w:t>
      </w:r>
    </w:p>
    <w:p>
      <w:pPr>
        <w:pStyle w:val="5"/>
        <w:spacing w:before="260" w:line="225" w:lineRule="auto"/>
        <w:ind w:left="140"/>
      </w:pPr>
      <w:r>
        <w:rPr>
          <w:color w:val="23292D"/>
          <w:w w:val="85"/>
        </w:rPr>
        <w:t>Connect</w:t>
      </w:r>
      <w:r>
        <w:rPr>
          <w:color w:val="23292D"/>
          <w:spacing w:val="-16"/>
          <w:w w:val="85"/>
        </w:rPr>
        <w:t xml:space="preserve"> </w:t>
      </w:r>
      <w:r>
        <w:rPr>
          <w:color w:val="23292D"/>
          <w:w w:val="85"/>
        </w:rPr>
        <w:t>to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a</w:t>
      </w:r>
      <w:r>
        <w:rPr>
          <w:color w:val="23292D"/>
          <w:spacing w:val="-14"/>
          <w:w w:val="85"/>
        </w:rPr>
        <w:t xml:space="preserve"> </w:t>
      </w:r>
      <w:r>
        <w:rPr>
          <w:color w:val="23292D"/>
          <w:w w:val="85"/>
        </w:rPr>
        <w:t>running</w:t>
      </w:r>
      <w:r>
        <w:rPr>
          <w:color w:val="23292D"/>
          <w:spacing w:val="-17"/>
          <w:w w:val="85"/>
        </w:rPr>
        <w:t xml:space="preserve"> </w:t>
      </w:r>
      <w:r>
        <w:rPr>
          <w:color w:val="23292D"/>
          <w:w w:val="85"/>
        </w:rPr>
        <w:t>mongo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instance,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use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a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database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named</w:t>
      </w:r>
      <w:r>
        <w:rPr>
          <w:color w:val="23292D"/>
          <w:spacing w:val="-12"/>
          <w:w w:val="85"/>
        </w:rPr>
        <w:t xml:space="preserve"> </w:t>
      </w:r>
      <w:r>
        <w:rPr>
          <w:rFonts w:ascii="Arial"/>
          <w:b/>
          <w:color w:val="23292D"/>
          <w:w w:val="85"/>
        </w:rPr>
        <w:t>mongo_practice</w:t>
      </w:r>
      <w:r>
        <w:rPr>
          <w:color w:val="23292D"/>
          <w:w w:val="85"/>
        </w:rPr>
        <w:t xml:space="preserve">. </w:t>
      </w:r>
      <w:r>
        <w:rPr>
          <w:color w:val="23292D"/>
          <w:w w:val="90"/>
        </w:rPr>
        <w:t>Document</w:t>
      </w:r>
      <w:r>
        <w:rPr>
          <w:color w:val="23292D"/>
          <w:spacing w:val="-34"/>
          <w:w w:val="90"/>
        </w:rPr>
        <w:t xml:space="preserve"> </w:t>
      </w:r>
      <w:r>
        <w:rPr>
          <w:color w:val="23292D"/>
          <w:w w:val="90"/>
        </w:rPr>
        <w:t>all</w:t>
      </w:r>
      <w:r>
        <w:rPr>
          <w:color w:val="23292D"/>
          <w:spacing w:val="-34"/>
          <w:w w:val="90"/>
        </w:rPr>
        <w:t xml:space="preserve"> </w:t>
      </w:r>
      <w:r>
        <w:rPr>
          <w:color w:val="23292D"/>
          <w:w w:val="90"/>
        </w:rPr>
        <w:t>your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queries</w:t>
      </w:r>
      <w:r>
        <w:rPr>
          <w:color w:val="23292D"/>
          <w:spacing w:val="-34"/>
          <w:w w:val="90"/>
        </w:rPr>
        <w:t xml:space="preserve"> </w:t>
      </w:r>
      <w:r>
        <w:rPr>
          <w:color w:val="23292D"/>
          <w:w w:val="90"/>
        </w:rPr>
        <w:t>in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a</w:t>
      </w:r>
      <w:r>
        <w:rPr>
          <w:color w:val="23292D"/>
          <w:spacing w:val="-32"/>
          <w:w w:val="90"/>
        </w:rPr>
        <w:t xml:space="preserve"> </w:t>
      </w:r>
      <w:r>
        <w:rPr>
          <w:color w:val="23292D"/>
          <w:w w:val="90"/>
        </w:rPr>
        <w:t>javascript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file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to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use</w:t>
      </w:r>
      <w:r>
        <w:rPr>
          <w:color w:val="23292D"/>
          <w:spacing w:val="-34"/>
          <w:w w:val="90"/>
        </w:rPr>
        <w:t xml:space="preserve"> </w:t>
      </w:r>
      <w:r>
        <w:rPr>
          <w:color w:val="23292D"/>
          <w:w w:val="90"/>
        </w:rPr>
        <w:t>as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a</w:t>
      </w:r>
      <w:r>
        <w:rPr>
          <w:color w:val="23292D"/>
          <w:spacing w:val="-32"/>
          <w:w w:val="90"/>
        </w:rPr>
        <w:t xml:space="preserve"> </w:t>
      </w:r>
      <w:r>
        <w:rPr>
          <w:color w:val="23292D"/>
          <w:w w:val="90"/>
        </w:rPr>
        <w:t>reference.</w:t>
      </w:r>
    </w:p>
    <w:p>
      <w:pPr>
        <w:pStyle w:val="5"/>
        <w:spacing w:before="4"/>
        <w:ind w:left="0"/>
        <w:rPr>
          <w:sz w:val="27"/>
        </w:rPr>
      </w:pPr>
    </w:p>
    <w:p>
      <w:pPr>
        <w:pStyle w:val="2"/>
      </w:pPr>
      <w:r>
        <w:pict>
          <v:rect id="_x0000_s1027" o:spid="_x0000_s1027" o:spt="1" style="position:absolute;left:0pt;margin-left:70.55pt;margin-top:19.5pt;height:0.7pt;width:454.25pt;mso-position-horizontal-relative:page;mso-wrap-distance-bottom:0pt;mso-wrap-distance-top:0pt;z-index:-251656192;mso-width-relative:page;mso-height-relative:page;" fillcolor="#EAEBEE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color w:val="23292D"/>
        </w:rPr>
        <w:t>Insert Documents</w:t>
      </w:r>
    </w:p>
    <w:p>
      <w:pPr>
        <w:pStyle w:val="5"/>
        <w:spacing w:before="7"/>
        <w:ind w:left="0"/>
        <w:rPr>
          <w:rFonts w:ascii="Arial"/>
          <w:b/>
          <w:sz w:val="9"/>
        </w:rPr>
      </w:pPr>
    </w:p>
    <w:p>
      <w:pPr>
        <w:pStyle w:val="5"/>
        <w:spacing w:before="95"/>
        <w:ind w:left="140"/>
      </w:pPr>
      <w:r>
        <w:rPr>
          <w:color w:val="23292D"/>
          <w:w w:val="90"/>
        </w:rPr>
        <w:t xml:space="preserve">Insert the following documents into a </w:t>
      </w:r>
      <w:r>
        <w:rPr>
          <w:rFonts w:ascii="Arial"/>
          <w:b/>
          <w:color w:val="23292D"/>
          <w:w w:val="90"/>
        </w:rPr>
        <w:t xml:space="preserve">movies </w:t>
      </w:r>
      <w:r>
        <w:rPr>
          <w:color w:val="23292D"/>
          <w:w w:val="90"/>
        </w:rPr>
        <w:t>collection.</w:t>
      </w:r>
    </w:p>
    <w:p>
      <w:pPr>
        <w:pStyle w:val="5"/>
        <w:ind w:left="111"/>
        <w:rPr>
          <w:sz w:val="20"/>
        </w:rPr>
      </w:pPr>
      <w:r>
        <w:rPr>
          <w:sz w:val="20"/>
        </w:rPr>
        <w:pict>
          <v:shape id="_x0000_s1028" o:spid="_x0000_s1028" o:spt="202" type="#_x0000_t202" style="height:526.8pt;width:454.3pt;" fillcolor="#F6F8F9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4"/>
                    <w:ind w:left="0"/>
                    <w:rPr>
                      <w:sz w:val="22"/>
                    </w:rPr>
                  </w:pPr>
                </w:p>
                <w:p>
                  <w:pPr>
                    <w:pStyle w:val="5"/>
                    <w:spacing w:line="329" w:lineRule="exact"/>
                  </w:pPr>
                  <w:r>
                    <w:rPr>
                      <w:color w:val="23292D"/>
                    </w:rPr>
                    <w:t>title : Fight Club</w:t>
                  </w:r>
                </w:p>
                <w:p>
                  <w:pPr>
                    <w:pStyle w:val="5"/>
                    <w:spacing w:before="6" w:line="225" w:lineRule="auto"/>
                    <w:ind w:right="6205"/>
                  </w:pPr>
                  <w:r>
                    <w:rPr>
                      <w:color w:val="23292D"/>
                      <w:w w:val="80"/>
                    </w:rPr>
                    <w:t xml:space="preserve">writer : Chuck Palahniuko </w:t>
                  </w:r>
                  <w:r>
                    <w:rPr>
                      <w:color w:val="23292D"/>
                      <w:w w:val="95"/>
                    </w:rPr>
                    <w:t>year : 1999</w:t>
                  </w:r>
                </w:p>
                <w:p>
                  <w:pPr>
                    <w:pStyle w:val="5"/>
                    <w:spacing w:before="3" w:line="225" w:lineRule="auto"/>
                    <w:ind w:left="158" w:right="7442" w:hanging="130"/>
                  </w:pPr>
                  <w:r>
                    <w:rPr>
                      <w:color w:val="23292D"/>
                      <w:w w:val="95"/>
                    </w:rPr>
                    <w:t xml:space="preserve">actors : [ </w:t>
                  </w:r>
                  <w:r>
                    <w:rPr>
                      <w:color w:val="23292D"/>
                      <w:w w:val="85"/>
                    </w:rPr>
                    <w:t>Brad Pitt</w:t>
                  </w:r>
                </w:p>
                <w:p>
                  <w:pPr>
                    <w:pStyle w:val="5"/>
                    <w:spacing w:line="315" w:lineRule="exact"/>
                    <w:ind w:left="158"/>
                  </w:pPr>
                  <w:r>
                    <w:rPr>
                      <w:color w:val="23292D"/>
                      <w:w w:val="90"/>
                    </w:rPr>
                    <w:t>Edward Norton</w:t>
                  </w:r>
                </w:p>
                <w:p>
                  <w:pPr>
                    <w:pStyle w:val="5"/>
                    <w:spacing w:line="329" w:lineRule="exact"/>
                  </w:pPr>
                  <w:r>
                    <w:rPr>
                      <w:color w:val="23292D"/>
                      <w:w w:val="77"/>
                    </w:rPr>
                    <w:t>]</w:t>
                  </w:r>
                </w:p>
                <w:p>
                  <w:pPr>
                    <w:pStyle w:val="5"/>
                    <w:spacing w:before="3"/>
                    <w:ind w:left="0"/>
                    <w:rPr>
                      <w:sz w:val="21"/>
                    </w:rPr>
                  </w:pPr>
                </w:p>
                <w:p>
                  <w:pPr>
                    <w:pStyle w:val="5"/>
                    <w:spacing w:line="329" w:lineRule="exact"/>
                  </w:pPr>
                  <w:r>
                    <w:rPr>
                      <w:color w:val="23292D"/>
                      <w:w w:val="90"/>
                    </w:rPr>
                    <w:t>title</w:t>
                  </w:r>
                  <w:r>
                    <w:rPr>
                      <w:color w:val="23292D"/>
                      <w:spacing w:val="-3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:</w:t>
                  </w:r>
                  <w:r>
                    <w:rPr>
                      <w:color w:val="23292D"/>
                      <w:spacing w:val="-3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Pulp</w:t>
                  </w:r>
                  <w:r>
                    <w:rPr>
                      <w:color w:val="23292D"/>
                      <w:spacing w:val="-3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Fiction</w:t>
                  </w:r>
                </w:p>
                <w:p>
                  <w:pPr>
                    <w:pStyle w:val="5"/>
                    <w:spacing w:before="7" w:line="225" w:lineRule="auto"/>
                    <w:ind w:right="6205"/>
                  </w:pPr>
                  <w:r>
                    <w:rPr>
                      <w:color w:val="23292D"/>
                      <w:w w:val="80"/>
                    </w:rPr>
                    <w:t xml:space="preserve">writer : Quentin Tarantino </w:t>
                  </w:r>
                  <w:r>
                    <w:rPr>
                      <w:color w:val="23292D"/>
                      <w:w w:val="95"/>
                    </w:rPr>
                    <w:t>year : 1994</w:t>
                  </w:r>
                </w:p>
                <w:p>
                  <w:pPr>
                    <w:pStyle w:val="5"/>
                    <w:spacing w:line="316" w:lineRule="exact"/>
                  </w:pPr>
                  <w:r>
                    <w:rPr>
                      <w:color w:val="23292D"/>
                      <w:w w:val="95"/>
                    </w:rPr>
                    <w:t>actors : [</w:t>
                  </w:r>
                </w:p>
                <w:p>
                  <w:pPr>
                    <w:pStyle w:val="5"/>
                    <w:spacing w:before="6" w:line="225" w:lineRule="auto"/>
                    <w:ind w:left="158" w:right="7343"/>
                  </w:pPr>
                  <w:r>
                    <w:rPr>
                      <w:color w:val="23292D"/>
                      <w:w w:val="85"/>
                    </w:rPr>
                    <w:t>John Travolta Uma Thurman</w:t>
                  </w:r>
                </w:p>
                <w:p>
                  <w:pPr>
                    <w:pStyle w:val="5"/>
                    <w:spacing w:line="325" w:lineRule="exact"/>
                  </w:pPr>
                  <w:r>
                    <w:rPr>
                      <w:color w:val="23292D"/>
                      <w:w w:val="77"/>
                    </w:rPr>
                    <w:t>]</w:t>
                  </w:r>
                </w:p>
                <w:p>
                  <w:pPr>
                    <w:pStyle w:val="5"/>
                    <w:spacing w:before="5"/>
                    <w:ind w:left="0"/>
                    <w:rPr>
                      <w:sz w:val="22"/>
                    </w:rPr>
                  </w:pPr>
                </w:p>
                <w:p>
                  <w:pPr>
                    <w:pStyle w:val="5"/>
                    <w:spacing w:line="225" w:lineRule="auto"/>
                    <w:ind w:right="6205"/>
                  </w:pPr>
                  <w:r>
                    <w:rPr>
                      <w:color w:val="23292D"/>
                      <w:w w:val="85"/>
                    </w:rPr>
                    <w:t xml:space="preserve">title : Inglorious Basterds </w:t>
                  </w:r>
                  <w:r>
                    <w:rPr>
                      <w:color w:val="23292D"/>
                      <w:w w:val="80"/>
                    </w:rPr>
                    <w:t xml:space="preserve">writer : Quentin Tarantino </w:t>
                  </w:r>
                  <w:r>
                    <w:rPr>
                      <w:color w:val="23292D"/>
                      <w:w w:val="90"/>
                    </w:rPr>
                    <w:t>year : 2009</w:t>
                  </w:r>
                </w:p>
                <w:p>
                  <w:pPr>
                    <w:pStyle w:val="5"/>
                    <w:spacing w:before="4" w:line="225" w:lineRule="auto"/>
                    <w:ind w:left="158" w:right="8017" w:hanging="130"/>
                  </w:pPr>
                  <w:r>
                    <w:rPr>
                      <w:color w:val="23292D"/>
                      <w:w w:val="95"/>
                    </w:rPr>
                    <w:t>actors</w:t>
                  </w:r>
                  <w:r>
                    <w:rPr>
                      <w:color w:val="23292D"/>
                      <w:spacing w:val="-47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:</w:t>
                  </w:r>
                  <w:r>
                    <w:rPr>
                      <w:color w:val="23292D"/>
                      <w:spacing w:val="-47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 xml:space="preserve">[ </w:t>
                  </w:r>
                  <w:r>
                    <w:rPr>
                      <w:color w:val="23292D"/>
                      <w:w w:val="80"/>
                    </w:rPr>
                    <w:t>Brad</w:t>
                  </w:r>
                  <w:r>
                    <w:rPr>
                      <w:color w:val="23292D"/>
                      <w:spacing w:val="-21"/>
                      <w:w w:val="80"/>
                    </w:rPr>
                    <w:t xml:space="preserve"> </w:t>
                  </w:r>
                  <w:r>
                    <w:rPr>
                      <w:color w:val="23292D"/>
                      <w:spacing w:val="-5"/>
                      <w:w w:val="80"/>
                    </w:rPr>
                    <w:t>Pitt</w:t>
                  </w:r>
                </w:p>
                <w:p>
                  <w:pPr>
                    <w:pStyle w:val="5"/>
                    <w:spacing w:before="2" w:line="225" w:lineRule="auto"/>
                    <w:ind w:left="158" w:right="7442"/>
                  </w:pPr>
                  <w:r>
                    <w:rPr>
                      <w:color w:val="23292D"/>
                      <w:w w:val="80"/>
                    </w:rPr>
                    <w:t xml:space="preserve">Diane </w:t>
                  </w:r>
                  <w:r>
                    <w:rPr>
                      <w:color w:val="23292D"/>
                      <w:spacing w:val="-3"/>
                      <w:w w:val="80"/>
                    </w:rPr>
                    <w:t xml:space="preserve">Kruger </w:t>
                  </w:r>
                  <w:r>
                    <w:rPr>
                      <w:color w:val="23292D"/>
                      <w:w w:val="95"/>
                    </w:rPr>
                    <w:t>Eli</w:t>
                  </w:r>
                  <w:r>
                    <w:rPr>
                      <w:color w:val="23292D"/>
                      <w:spacing w:val="-29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Roth</w:t>
                  </w:r>
                </w:p>
                <w:p>
                  <w:pPr>
                    <w:pStyle w:val="5"/>
                    <w:spacing w:line="325" w:lineRule="exact"/>
                  </w:pPr>
                  <w:r>
                    <w:rPr>
                      <w:color w:val="23292D"/>
                      <w:w w:val="77"/>
                    </w:rPr>
                    <w:t>]</w:t>
                  </w:r>
                </w:p>
                <w:p>
                  <w:pPr>
                    <w:pStyle w:val="5"/>
                    <w:spacing w:before="6"/>
                    <w:ind w:left="0"/>
                    <w:rPr>
                      <w:sz w:val="22"/>
                    </w:rPr>
                  </w:pPr>
                </w:p>
                <w:p>
                  <w:pPr>
                    <w:pStyle w:val="5"/>
                    <w:spacing w:line="225" w:lineRule="auto"/>
                    <w:ind w:right="4601"/>
                  </w:pPr>
                  <w:r>
                    <w:rPr>
                      <w:color w:val="23292D"/>
                      <w:w w:val="85"/>
                    </w:rPr>
                    <w:t>title</w:t>
                  </w:r>
                  <w:r>
                    <w:rPr>
                      <w:color w:val="23292D"/>
                      <w:spacing w:val="-43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:</w:t>
                  </w:r>
                  <w:r>
                    <w:rPr>
                      <w:color w:val="23292D"/>
                      <w:spacing w:val="-43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The</w:t>
                  </w:r>
                  <w:r>
                    <w:rPr>
                      <w:color w:val="23292D"/>
                      <w:spacing w:val="-4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Hobbit:</w:t>
                  </w:r>
                  <w:r>
                    <w:rPr>
                      <w:color w:val="23292D"/>
                      <w:spacing w:val="-43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An</w:t>
                  </w:r>
                  <w:r>
                    <w:rPr>
                      <w:color w:val="23292D"/>
                      <w:spacing w:val="-4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Unexpected</w:t>
                  </w:r>
                  <w:r>
                    <w:rPr>
                      <w:color w:val="23292D"/>
                      <w:spacing w:val="-43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Journey </w:t>
                  </w:r>
                  <w:r>
                    <w:rPr>
                      <w:color w:val="23292D"/>
                      <w:w w:val="90"/>
                    </w:rPr>
                    <w:t>writer : J.R.R.</w:t>
                  </w:r>
                  <w:r>
                    <w:rPr>
                      <w:color w:val="23292D"/>
                      <w:spacing w:val="-54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Tolkein</w:t>
                  </w:r>
                </w:p>
                <w:p>
                  <w:pPr>
                    <w:pStyle w:val="5"/>
                    <w:spacing w:line="315" w:lineRule="exact"/>
                  </w:pPr>
                  <w:r>
                    <w:rPr>
                      <w:color w:val="23292D"/>
                    </w:rPr>
                    <w:t>year : 2012</w:t>
                  </w:r>
                </w:p>
                <w:p>
                  <w:pPr>
                    <w:pStyle w:val="5"/>
                    <w:spacing w:line="329" w:lineRule="exact"/>
                  </w:pPr>
                  <w:r>
                    <w:rPr>
                      <w:color w:val="23292D"/>
                      <w:w w:val="90"/>
                    </w:rPr>
                    <w:t>franchise</w:t>
                  </w:r>
                  <w:r>
                    <w:rPr>
                      <w:color w:val="23292D"/>
                      <w:spacing w:val="-4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:</w:t>
                  </w:r>
                  <w:r>
                    <w:rPr>
                      <w:color w:val="23292D"/>
                      <w:spacing w:val="-4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The</w:t>
                  </w:r>
                  <w:r>
                    <w:rPr>
                      <w:color w:val="23292D"/>
                      <w:spacing w:val="-4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Hobbit</w:t>
                  </w:r>
                </w:p>
                <w:p>
                  <w:pPr>
                    <w:pStyle w:val="5"/>
                    <w:spacing w:before="6"/>
                    <w:ind w:left="0"/>
                    <w:rPr>
                      <w:sz w:val="22"/>
                    </w:rPr>
                  </w:pPr>
                </w:p>
                <w:p>
                  <w:pPr>
                    <w:pStyle w:val="5"/>
                    <w:spacing w:line="225" w:lineRule="auto"/>
                    <w:ind w:right="4490"/>
                  </w:pPr>
                  <w:r>
                    <w:rPr>
                      <w:color w:val="23292D"/>
                      <w:w w:val="85"/>
                    </w:rPr>
                    <w:t>title</w:t>
                  </w:r>
                  <w:r>
                    <w:rPr>
                      <w:color w:val="23292D"/>
                      <w:spacing w:val="-38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:</w:t>
                  </w:r>
                  <w:r>
                    <w:rPr>
                      <w:color w:val="23292D"/>
                      <w:spacing w:val="-37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The</w:t>
                  </w:r>
                  <w:r>
                    <w:rPr>
                      <w:color w:val="23292D"/>
                      <w:spacing w:val="-36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Hobbit:</w:t>
                  </w:r>
                  <w:r>
                    <w:rPr>
                      <w:color w:val="23292D"/>
                      <w:spacing w:val="-37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The</w:t>
                  </w:r>
                  <w:r>
                    <w:rPr>
                      <w:color w:val="23292D"/>
                      <w:spacing w:val="-36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Desolation</w:t>
                  </w:r>
                  <w:r>
                    <w:rPr>
                      <w:color w:val="23292D"/>
                      <w:spacing w:val="-36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of</w:t>
                  </w:r>
                  <w:r>
                    <w:rPr>
                      <w:color w:val="23292D"/>
                      <w:spacing w:val="-38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Smaug </w:t>
                  </w:r>
                  <w:r>
                    <w:rPr>
                      <w:color w:val="23292D"/>
                      <w:w w:val="95"/>
                    </w:rPr>
                    <w:t>writer</w:t>
                  </w:r>
                  <w:r>
                    <w:rPr>
                      <w:color w:val="23292D"/>
                      <w:spacing w:val="-9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:</w:t>
                  </w:r>
                  <w:r>
                    <w:rPr>
                      <w:color w:val="23292D"/>
                      <w:spacing w:val="-8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J.R.R.</w:t>
                  </w:r>
                  <w:r>
                    <w:rPr>
                      <w:color w:val="23292D"/>
                      <w:spacing w:val="-57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Tolkein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sz w:val="20"/>
        </w:rPr>
        <w:sectPr>
          <w:type w:val="continuous"/>
          <w:pgSz w:w="11910" w:h="16840"/>
          <w:pgMar w:top="1340" w:right="1300" w:bottom="280" w:left="1300" w:header="720" w:footer="720" w:gutter="0"/>
          <w:cols w:space="720" w:num="1"/>
        </w:sectPr>
      </w:pPr>
    </w:p>
    <w:p>
      <w:pPr>
        <w:pStyle w:val="5"/>
        <w:ind w:left="111"/>
        <w:rPr>
          <w:sz w:val="20"/>
        </w:rPr>
      </w:pPr>
      <w:r>
        <w:rPr>
          <w:sz w:val="20"/>
        </w:rPr>
        <w:pict>
          <v:shape id="_x0000_s1029" o:spid="_x0000_s1029" o:spt="202" type="#_x0000_t202" style="height:271.4pt;width:454.3pt;" fillcolor="#F6F8F9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324" w:lineRule="exact"/>
                  </w:pPr>
                  <w:r>
                    <w:rPr>
                      <w:color w:val="23292D"/>
                    </w:rPr>
                    <w:t>year : 2013</w:t>
                  </w:r>
                </w:p>
                <w:p>
                  <w:pPr>
                    <w:pStyle w:val="5"/>
                    <w:spacing w:line="329" w:lineRule="exact"/>
                  </w:pPr>
                  <w:r>
                    <w:rPr>
                      <w:color w:val="23292D"/>
                      <w:w w:val="90"/>
                    </w:rPr>
                    <w:t>franchise</w:t>
                  </w:r>
                  <w:r>
                    <w:rPr>
                      <w:color w:val="23292D"/>
                      <w:spacing w:val="-4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:</w:t>
                  </w:r>
                  <w:r>
                    <w:rPr>
                      <w:color w:val="23292D"/>
                      <w:spacing w:val="-4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The</w:t>
                  </w:r>
                  <w:r>
                    <w:rPr>
                      <w:color w:val="23292D"/>
                      <w:spacing w:val="-4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Hobbit</w:t>
                  </w:r>
                </w:p>
                <w:p>
                  <w:pPr>
                    <w:pStyle w:val="5"/>
                    <w:spacing w:before="5"/>
                    <w:ind w:left="0"/>
                    <w:rPr>
                      <w:sz w:val="22"/>
                    </w:rPr>
                  </w:pPr>
                </w:p>
                <w:p>
                  <w:pPr>
                    <w:pStyle w:val="5"/>
                    <w:spacing w:line="225" w:lineRule="auto"/>
                    <w:ind w:right="4123"/>
                  </w:pPr>
                  <w:r>
                    <w:rPr>
                      <w:color w:val="23292D"/>
                      <w:w w:val="85"/>
                    </w:rPr>
                    <w:t>title</w:t>
                  </w:r>
                  <w:r>
                    <w:rPr>
                      <w:color w:val="23292D"/>
                      <w:spacing w:val="-4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:</w:t>
                  </w:r>
                  <w:r>
                    <w:rPr>
                      <w:color w:val="23292D"/>
                      <w:spacing w:val="-40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The</w:t>
                  </w:r>
                  <w:r>
                    <w:rPr>
                      <w:color w:val="23292D"/>
                      <w:spacing w:val="-4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Hobbit:</w:t>
                  </w:r>
                  <w:r>
                    <w:rPr>
                      <w:color w:val="23292D"/>
                      <w:spacing w:val="-40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The</w:t>
                  </w:r>
                  <w:r>
                    <w:rPr>
                      <w:color w:val="23292D"/>
                      <w:spacing w:val="-40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Battle</w:t>
                  </w:r>
                  <w:r>
                    <w:rPr>
                      <w:color w:val="23292D"/>
                      <w:spacing w:val="-4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of</w:t>
                  </w:r>
                  <w:r>
                    <w:rPr>
                      <w:color w:val="23292D"/>
                      <w:spacing w:val="-4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the</w:t>
                  </w:r>
                  <w:r>
                    <w:rPr>
                      <w:color w:val="23292D"/>
                      <w:spacing w:val="-4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Five</w:t>
                  </w:r>
                  <w:r>
                    <w:rPr>
                      <w:color w:val="23292D"/>
                      <w:spacing w:val="-4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Armies </w:t>
                  </w:r>
                  <w:r>
                    <w:rPr>
                      <w:color w:val="23292D"/>
                      <w:w w:val="95"/>
                    </w:rPr>
                    <w:t>writer : J.R.R.</w:t>
                  </w:r>
                  <w:r>
                    <w:rPr>
                      <w:color w:val="23292D"/>
                      <w:spacing w:val="-69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Tolkein</w:t>
                  </w:r>
                </w:p>
                <w:p>
                  <w:pPr>
                    <w:pStyle w:val="5"/>
                    <w:spacing w:line="315" w:lineRule="exact"/>
                  </w:pPr>
                  <w:r>
                    <w:rPr>
                      <w:color w:val="23292D"/>
                    </w:rPr>
                    <w:t>year : 2012</w:t>
                  </w:r>
                </w:p>
                <w:p>
                  <w:pPr>
                    <w:pStyle w:val="5"/>
                    <w:spacing w:line="319" w:lineRule="exact"/>
                  </w:pPr>
                  <w:r>
                    <w:rPr>
                      <w:color w:val="23292D"/>
                      <w:w w:val="95"/>
                    </w:rPr>
                    <w:t>franchise : The Hobbit</w:t>
                  </w:r>
                </w:p>
                <w:p>
                  <w:pPr>
                    <w:pStyle w:val="5"/>
                    <w:spacing w:before="7" w:line="225" w:lineRule="auto"/>
                    <w:ind w:right="513"/>
                  </w:pPr>
                  <w:r>
                    <w:rPr>
                      <w:color w:val="23292D"/>
                      <w:w w:val="90"/>
                    </w:rPr>
                    <w:t>synopsis</w:t>
                  </w:r>
                  <w:r>
                    <w:rPr>
                      <w:color w:val="23292D"/>
                      <w:spacing w:val="-5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: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Bilbo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and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Company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are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forced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to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engage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in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war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against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an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array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 xml:space="preserve">of </w:t>
                  </w:r>
                  <w:r>
                    <w:rPr>
                      <w:color w:val="23292D"/>
                      <w:w w:val="85"/>
                    </w:rPr>
                    <w:t>combatants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and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keep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the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Lonely</w:t>
                  </w:r>
                  <w:r>
                    <w:rPr>
                      <w:color w:val="23292D"/>
                      <w:spacing w:val="-33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Mountain</w:t>
                  </w:r>
                  <w:r>
                    <w:rPr>
                      <w:color w:val="23292D"/>
                      <w:spacing w:val="-30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from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falling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into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the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hands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of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a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rising </w:t>
                  </w:r>
                  <w:r>
                    <w:rPr>
                      <w:color w:val="23292D"/>
                      <w:w w:val="95"/>
                    </w:rPr>
                    <w:t>darkness.</w:t>
                  </w:r>
                </w:p>
                <w:p>
                  <w:pPr>
                    <w:pStyle w:val="5"/>
                    <w:spacing w:before="10"/>
                    <w:ind w:left="0"/>
                    <w:rPr>
                      <w:sz w:val="21"/>
                    </w:rPr>
                  </w:pPr>
                </w:p>
                <w:p>
                  <w:pPr>
                    <w:pStyle w:val="5"/>
                    <w:spacing w:before="1" w:line="453" w:lineRule="auto"/>
                    <w:ind w:right="4889"/>
                  </w:pPr>
                  <w:r>
                    <w:rPr>
                      <w:color w:val="23292D"/>
                      <w:w w:val="85"/>
                    </w:rPr>
                    <w:t>title</w:t>
                  </w:r>
                  <w:r>
                    <w:rPr>
                      <w:color w:val="23292D"/>
                      <w:spacing w:val="-4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:</w:t>
                  </w:r>
                  <w:r>
                    <w:rPr>
                      <w:color w:val="23292D"/>
                      <w:spacing w:val="-39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Pee</w:t>
                  </w:r>
                  <w:r>
                    <w:rPr>
                      <w:color w:val="23292D"/>
                      <w:spacing w:val="-40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Wee</w:t>
                  </w:r>
                  <w:r>
                    <w:rPr>
                      <w:color w:val="23292D"/>
                      <w:spacing w:val="-40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Herman's</w:t>
                  </w:r>
                  <w:r>
                    <w:rPr>
                      <w:color w:val="23292D"/>
                      <w:spacing w:val="-39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Big</w:t>
                  </w:r>
                  <w:r>
                    <w:rPr>
                      <w:color w:val="23292D"/>
                      <w:spacing w:val="-39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Adventure </w:t>
                  </w:r>
                  <w:r>
                    <w:rPr>
                      <w:color w:val="23292D"/>
                      <w:w w:val="95"/>
                    </w:rPr>
                    <w:t>title :</w:t>
                  </w:r>
                  <w:r>
                    <w:rPr>
                      <w:color w:val="23292D"/>
                      <w:spacing w:val="-37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Avatar</w:t>
                  </w:r>
                </w:p>
                <w:p>
                  <w:pPr>
                    <w:pStyle w:val="5"/>
                    <w:spacing w:before="13" w:line="225" w:lineRule="auto"/>
                    <w:ind w:right="513"/>
                  </w:pPr>
                  <w:r>
                    <w:rPr>
                      <w:color w:val="23292D"/>
                      <w:w w:val="95"/>
                    </w:rPr>
                    <w:t xml:space="preserve">Reference </w:t>
                  </w:r>
                  <w:r>
                    <w:rPr>
                      <w:color w:val="23292D"/>
                      <w:w w:val="80"/>
                    </w:rPr>
                    <w:t>https</w:t>
                  </w:r>
                  <w:r>
                    <w:fldChar w:fldCharType="begin"/>
                  </w:r>
                  <w:r>
                    <w:instrText xml:space="preserve"> HYPERLINK "http://www.tutorialspoint.com/mongodb/mongodb_insert_document.htm" \h </w:instrText>
                  </w:r>
                  <w:r>
                    <w:fldChar w:fldCharType="separate"/>
                  </w:r>
                  <w:r>
                    <w:rPr>
                      <w:color w:val="23292D"/>
                      <w:w w:val="80"/>
                    </w:rPr>
                    <w:t>://ww</w:t>
                  </w:r>
                  <w:r>
                    <w:rPr>
                      <w:color w:val="23292D"/>
                      <w:w w:val="80"/>
                    </w:rPr>
                    <w:fldChar w:fldCharType="end"/>
                  </w:r>
                  <w:r>
                    <w:rPr>
                      <w:color w:val="23292D"/>
                      <w:w w:val="80"/>
                    </w:rPr>
                    <w:t>w.t</w:t>
                  </w:r>
                  <w:r>
                    <w:fldChar w:fldCharType="begin"/>
                  </w:r>
                  <w:r>
                    <w:instrText xml:space="preserve"> HYPERLINK "http://www.tutorialspoint.com/mongodb/mongodb_insert_document.htm" \h </w:instrText>
                  </w:r>
                  <w:r>
                    <w:fldChar w:fldCharType="separate"/>
                  </w:r>
                  <w:r>
                    <w:rPr>
                      <w:color w:val="23292D"/>
                      <w:w w:val="80"/>
                    </w:rPr>
                    <w:t>utorialspoint.com/mongodb/mongodb_insert_document.htm</w:t>
                  </w:r>
                  <w:r>
                    <w:rPr>
                      <w:color w:val="23292D"/>
                      <w:w w:val="80"/>
                    </w:rPr>
                    <w:fldChar w:fldCharType="end"/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spacing w:before="2"/>
        <w:ind w:left="0"/>
        <w:rPr>
          <w:sz w:val="17"/>
        </w:rPr>
      </w:pPr>
    </w:p>
    <w:p>
      <w:pPr>
        <w:pStyle w:val="2"/>
        <w:spacing w:before="135"/>
      </w:pPr>
      <w:r>
        <w:pict>
          <v:rect id="_x0000_s1030" o:spid="_x0000_s1030" o:spt="1" style="position:absolute;left:0pt;margin-left:70.55pt;margin-top:26.25pt;height:0.7pt;width:454.25pt;mso-position-horizontal-relative:page;mso-wrap-distance-bottom:0pt;mso-wrap-distance-top:0pt;z-index:-251655168;mso-width-relative:page;mso-height-relative:page;" fillcolor="#EAEBEE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color w:val="23292D"/>
          <w:w w:val="110"/>
        </w:rPr>
        <w:t xml:space="preserve">Query </w:t>
      </w:r>
      <w:r>
        <w:rPr>
          <w:color w:val="23292D"/>
          <w:w w:val="130"/>
        </w:rPr>
        <w:t xml:space="preserve">/ </w:t>
      </w:r>
      <w:r>
        <w:rPr>
          <w:color w:val="23292D"/>
          <w:w w:val="110"/>
        </w:rPr>
        <w:t>Find Documents</w:t>
      </w:r>
    </w:p>
    <w:p>
      <w:pPr>
        <w:pStyle w:val="5"/>
        <w:spacing w:before="8"/>
        <w:ind w:left="0"/>
        <w:rPr>
          <w:rFonts w:ascii="Arial"/>
          <w:b/>
          <w:sz w:val="9"/>
        </w:rPr>
      </w:pPr>
    </w:p>
    <w:p>
      <w:pPr>
        <w:spacing w:before="95"/>
        <w:ind w:left="140" w:right="0" w:firstLine="0"/>
        <w:jc w:val="left"/>
        <w:rPr>
          <w:sz w:val="24"/>
        </w:rPr>
      </w:pPr>
      <w:r>
        <w:rPr>
          <w:color w:val="23292D"/>
          <w:w w:val="90"/>
          <w:sz w:val="24"/>
        </w:rPr>
        <w:t xml:space="preserve">query the </w:t>
      </w:r>
      <w:r>
        <w:rPr>
          <w:rFonts w:ascii="Arial"/>
          <w:b/>
          <w:color w:val="23292D"/>
          <w:w w:val="90"/>
          <w:sz w:val="24"/>
        </w:rPr>
        <w:t xml:space="preserve">movies </w:t>
      </w:r>
      <w:r>
        <w:rPr>
          <w:color w:val="23292D"/>
          <w:w w:val="90"/>
          <w:sz w:val="24"/>
        </w:rPr>
        <w:t>collection to</w:t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61" w:after="0" w:line="329" w:lineRule="exact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get all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906770" cy="3322955"/>
            <wp:effectExtent l="0" t="0" r="11430" b="4445"/>
            <wp:docPr id="37" name="Picture 37" descr="Screenshot (3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(39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906770" cy="3322955"/>
            <wp:effectExtent l="0" t="0" r="11430" b="4445"/>
            <wp:docPr id="38" name="Picture 38" descr="Screenshot (3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(39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rFonts w:hint="default"/>
          <w:sz w:val="24"/>
          <w:lang w:val="en-US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261" w:after="0" w:line="329" w:lineRule="exact"/>
        <w:ind w:right="0" w:rightChars="0"/>
        <w:jc w:val="left"/>
        <w:rPr>
          <w:sz w:val="24"/>
        </w:rPr>
      </w:pPr>
    </w:p>
    <w:p>
      <w:pPr>
        <w:pStyle w:val="7"/>
        <w:numPr>
          <w:ilvl w:val="0"/>
          <w:numId w:val="1"/>
        </w:numPr>
        <w:tabs>
          <w:tab w:val="left" w:pos="861"/>
        </w:tabs>
        <w:spacing w:before="0" w:after="0" w:line="319" w:lineRule="exact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get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writer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set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"Quentin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Tarantino"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5500" cy="2511425"/>
            <wp:effectExtent l="0" t="0" r="0" b="3175"/>
            <wp:docPr id="11" name="Picture 11" descr="Screenshot (3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4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6770" cy="3322955"/>
            <wp:effectExtent l="0" t="0" r="11430" b="4445"/>
            <wp:docPr id="40" name="Picture 40" descr="Screenshot (3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(39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1"/>
        </w:numPr>
        <w:tabs>
          <w:tab w:val="left" w:pos="861"/>
        </w:tabs>
        <w:spacing w:before="0" w:after="0" w:line="319" w:lineRule="exact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get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where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actors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include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"Brad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Pitt"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9310" cy="1930400"/>
            <wp:effectExtent l="0" t="0" r="8890" b="0"/>
            <wp:docPr id="42" name="Picture 42" descr="Screenshot (3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(39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1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1"/>
        </w:numPr>
        <w:tabs>
          <w:tab w:val="left" w:pos="861"/>
        </w:tabs>
        <w:spacing w:before="0" w:after="0" w:line="329" w:lineRule="exact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get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franchise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set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"The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Hobbit"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Atlas atlas-nsmuvf-shard-0 [primary] monogo_practice&gt; 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6770" cy="3350260"/>
            <wp:effectExtent l="0" t="0" r="11430" b="2540"/>
            <wp:docPr id="44" name="Picture 44" descr="Screenshot (4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(40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>db.movies.find({franchise:"The Hobbit"})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>[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{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  _id: ObjectId("617a57c77d878a169767df0f"),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  title: 'The Hobbit: An Unexpected Journey',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  writer: 'J.R.R. Tolkein',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  year: '2012',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  franchise: 'The Hobbit'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},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{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  _id: ObjectId("617a58ae7d878a169767df10"),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  title: 'The Hobbit: The Desolation of Smaug',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  writer: 'J.R.R. Tolkein',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  year: '2013',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  franchise: 'The Hobbit'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},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{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  _id: ObjectId("617a5ad87d878a169767df13"),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  title: 'The Hobbit: The Battel of the Five Armies',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  writer: 'J.R.R. Tolkein',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  year: '2012',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  franchise: 'The Hobbit',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  synopsis: 'Bilbo and Company are forced to engage in a war against an array of combatants and keep the Lonely Mountain from falling into the hands of a rising darkness.'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 xml:space="preserve">  }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>]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0" w:after="0" w:line="329" w:lineRule="exact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1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get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movies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released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90s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898515" cy="1539240"/>
            <wp:effectExtent l="0" t="0" r="6985" b="10160"/>
            <wp:docPr id="45" name="Picture 45" descr="Screenshot (4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(40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1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get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movies</w:t>
      </w:r>
      <w:r>
        <w:rPr>
          <w:color w:val="23292D"/>
          <w:spacing w:val="-2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released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before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year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2000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after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2010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6770" cy="3322955"/>
            <wp:effectExtent l="0" t="0" r="11430" b="4445"/>
            <wp:docPr id="46" name="Picture 46" descr="Screenshot (4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(40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>Atlas atlas-nsmuvf-shard-0 [primary] monogo_practice&gt; db.movies.find({year:{$lt:2010,$gt:2000}})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rFonts w:hint="default"/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rFonts w:hint="default"/>
          <w:color w:val="23292D"/>
          <w:w w:val="90"/>
          <w:sz w:val="24"/>
        </w:rPr>
      </w:pPr>
      <w:r>
        <w:rPr>
          <w:rFonts w:hint="default"/>
          <w:color w:val="23292D"/>
          <w:w w:val="90"/>
          <w:sz w:val="24"/>
        </w:rPr>
        <w:t>Atlas atlas-nsmuvf-shard-0 [primary] monogo_practice&gt;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5"/>
        <w:spacing w:before="277" w:line="225" w:lineRule="auto"/>
        <w:ind w:left="140" w:right="816"/>
      </w:pPr>
      <w:r>
        <w:rPr>
          <w:color w:val="23292D"/>
          <w:w w:val="90"/>
        </w:rPr>
        <w:t xml:space="preserve">Reference: </w:t>
      </w:r>
      <w:r>
        <w:rPr>
          <w:color w:val="23292D"/>
          <w:w w:val="80"/>
        </w:rPr>
        <w:t>https</w:t>
      </w:r>
      <w:r>
        <w:fldChar w:fldCharType="begin"/>
      </w:r>
      <w:r>
        <w:instrText xml:space="preserve"> HYPERLINK "http://www.tutorialspoint.com/mongodb/mongodb_query_document.htm" \h </w:instrText>
      </w:r>
      <w:r>
        <w:fldChar w:fldCharType="separate"/>
      </w:r>
      <w:r>
        <w:rPr>
          <w:color w:val="23292D"/>
          <w:w w:val="80"/>
        </w:rPr>
        <w:t>://ww</w:t>
      </w:r>
      <w:r>
        <w:rPr>
          <w:color w:val="23292D"/>
          <w:w w:val="80"/>
        </w:rPr>
        <w:fldChar w:fldCharType="end"/>
      </w:r>
      <w:r>
        <w:rPr>
          <w:color w:val="23292D"/>
          <w:w w:val="80"/>
        </w:rPr>
        <w:t>w.t</w:t>
      </w:r>
      <w:r>
        <w:fldChar w:fldCharType="begin"/>
      </w:r>
      <w:r>
        <w:instrText xml:space="preserve"> HYPERLINK "http://www.tutorialspoint.com/mongodb/mongodb_query_document.htm" \h </w:instrText>
      </w:r>
      <w:r>
        <w:fldChar w:fldCharType="separate"/>
      </w:r>
      <w:r>
        <w:rPr>
          <w:color w:val="23292D"/>
          <w:w w:val="80"/>
        </w:rPr>
        <w:t>utorialspoint.com/mongodb/mongodb_query_document.htm</w:t>
      </w:r>
      <w:r>
        <w:rPr>
          <w:color w:val="23292D"/>
          <w:w w:val="80"/>
        </w:rPr>
        <w:fldChar w:fldCharType="end"/>
      </w:r>
    </w:p>
    <w:p>
      <w:pPr>
        <w:pStyle w:val="5"/>
        <w:spacing w:before="3"/>
        <w:ind w:left="0"/>
        <w:rPr>
          <w:sz w:val="27"/>
        </w:rPr>
      </w:pPr>
    </w:p>
    <w:p>
      <w:pPr>
        <w:pStyle w:val="2"/>
      </w:pPr>
      <w:r>
        <w:pict>
          <v:rect id="_x0000_s1031" o:spid="_x0000_s1031" o:spt="1" style="position:absolute;left:0pt;margin-left:70.55pt;margin-top:19.65pt;height:0.7pt;width:454.25pt;mso-position-horizontal-relative:page;mso-wrap-distance-bottom:0pt;mso-wrap-distance-top:0pt;z-index:-251655168;mso-width-relative:page;mso-height-relative:page;" fillcolor="#EAEBEE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color w:val="23292D"/>
        </w:rPr>
        <w:t>Update Documents</w:t>
      </w:r>
    </w:p>
    <w:p>
      <w:pPr>
        <w:pStyle w:val="5"/>
        <w:ind w:left="0"/>
        <w:rPr>
          <w:rFonts w:ascii="Arial"/>
          <w:b/>
          <w:sz w:val="13"/>
        </w:rPr>
      </w:pPr>
    </w:p>
    <w:p>
      <w:pPr>
        <w:pStyle w:val="7"/>
        <w:numPr>
          <w:ilvl w:val="0"/>
          <w:numId w:val="2"/>
        </w:numPr>
        <w:tabs>
          <w:tab w:val="left" w:pos="861"/>
        </w:tabs>
        <w:spacing w:before="111" w:after="0" w:line="225" w:lineRule="auto"/>
        <w:ind w:left="860" w:right="292" w:hanging="360"/>
        <w:jc w:val="left"/>
        <w:rPr>
          <w:sz w:val="24"/>
        </w:rPr>
      </w:pPr>
      <w:r>
        <w:rPr>
          <w:color w:val="23292D"/>
          <w:w w:val="85"/>
          <w:sz w:val="24"/>
        </w:rPr>
        <w:t>add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synopsis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"The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Hobbit: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Unexpected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Journey"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: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"A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reluctant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hobbit, </w:t>
      </w:r>
      <w:r>
        <w:rPr>
          <w:color w:val="23292D"/>
          <w:w w:val="90"/>
          <w:sz w:val="24"/>
        </w:rPr>
        <w:t>Bilbo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Baggins,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sets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out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Lonely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Mountain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spirited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group</w:t>
      </w:r>
      <w:r>
        <w:rPr>
          <w:color w:val="23292D"/>
          <w:spacing w:val="-4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 dwarves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reclaim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their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mountain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home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sz w:val="24"/>
        </w:rPr>
        <w:t>-</w:t>
      </w:r>
      <w:r>
        <w:rPr>
          <w:color w:val="23292D"/>
          <w:spacing w:val="-57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gold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within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it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sz w:val="24"/>
        </w:rPr>
        <w:t>-</w:t>
      </w:r>
      <w:r>
        <w:rPr>
          <w:color w:val="23292D"/>
          <w:spacing w:val="-55"/>
          <w:sz w:val="24"/>
        </w:rPr>
        <w:t xml:space="preserve"> </w:t>
      </w:r>
      <w:r>
        <w:rPr>
          <w:color w:val="23292D"/>
          <w:w w:val="90"/>
          <w:sz w:val="24"/>
        </w:rPr>
        <w:t>from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 dragon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Smaug."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292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292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6770" cy="3322955"/>
            <wp:effectExtent l="0" t="0" r="11430" b="4445"/>
            <wp:docPr id="13" name="Picture 13" descr="Screenshot (3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55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292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292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292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292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292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292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292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292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292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292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111" w:after="0" w:line="225" w:lineRule="auto"/>
        <w:ind w:right="292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2"/>
        </w:numPr>
        <w:tabs>
          <w:tab w:val="left" w:pos="861"/>
        </w:tabs>
        <w:spacing w:before="61" w:after="0" w:line="228" w:lineRule="auto"/>
        <w:ind w:left="860" w:right="152" w:hanging="360"/>
        <w:jc w:val="left"/>
        <w:rPr>
          <w:sz w:val="24"/>
        </w:rPr>
      </w:pPr>
      <w:r>
        <w:rPr>
          <w:color w:val="23292D"/>
          <w:w w:val="90"/>
          <w:sz w:val="24"/>
        </w:rPr>
        <w:t>add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synopsis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"The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Hobbit: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Desolation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Smaug"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: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"The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 xml:space="preserve">dwarves, </w:t>
      </w:r>
      <w:r>
        <w:rPr>
          <w:color w:val="23292D"/>
          <w:w w:val="85"/>
          <w:sz w:val="24"/>
        </w:rPr>
        <w:t>along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with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Bilbo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Baggins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Gandalf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Grey,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continue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their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quest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reclaim </w:t>
      </w:r>
      <w:r>
        <w:rPr>
          <w:color w:val="23292D"/>
          <w:w w:val="90"/>
          <w:sz w:val="24"/>
        </w:rPr>
        <w:t>Erebor,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their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homeland,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from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Smaug.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Bilbo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Baggins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4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possession</w:t>
      </w:r>
      <w:r>
        <w:rPr>
          <w:color w:val="23292D"/>
          <w:spacing w:val="-4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 mysterious and magical</w:t>
      </w:r>
      <w:r>
        <w:rPr>
          <w:color w:val="23292D"/>
          <w:spacing w:val="-3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ring."</w:t>
      </w:r>
    </w:p>
    <w:p>
      <w:pPr>
        <w:spacing w:after="0" w:line="228" w:lineRule="auto"/>
        <w:jc w:val="left"/>
        <w:rPr>
          <w:sz w:val="24"/>
        </w:rPr>
      </w:pPr>
    </w:p>
    <w:p>
      <w:pPr>
        <w:spacing w:after="0" w:line="228" w:lineRule="auto"/>
        <w:jc w:val="left"/>
        <w:rPr>
          <w:sz w:val="24"/>
        </w:rPr>
      </w:pPr>
    </w:p>
    <w:p>
      <w:pPr>
        <w:spacing w:after="0" w:line="228" w:lineRule="auto"/>
        <w:jc w:val="left"/>
        <w:rPr>
          <w:sz w:val="24"/>
        </w:rPr>
      </w:pPr>
    </w:p>
    <w:p>
      <w:pPr>
        <w:spacing w:after="0" w:line="228" w:lineRule="auto"/>
        <w:jc w:val="left"/>
        <w:rPr>
          <w:rFonts w:hint="default"/>
          <w:sz w:val="24"/>
          <w:lang w:val="en-US"/>
        </w:rPr>
        <w:sectPr>
          <w:pgSz w:w="11910" w:h="16840"/>
          <w:pgMar w:top="1420" w:right="1300" w:bottom="280" w:left="1300" w:header="720" w:footer="720" w:gutter="0"/>
          <w:cols w:space="720" w:num="1"/>
        </w:sect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896610" cy="1764030"/>
            <wp:effectExtent l="0" t="0" r="8890" b="1270"/>
            <wp:docPr id="14" name="Picture 14" descr="Screenshot (3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358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tabs>
          <w:tab w:val="left" w:pos="861"/>
        </w:tabs>
        <w:spacing w:before="77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add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actor</w:t>
      </w:r>
      <w:r>
        <w:rPr>
          <w:color w:val="23292D"/>
          <w:spacing w:val="-3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named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"Samuel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L.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Jackson"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3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"Pulp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Fiction"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77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</w:p>
    <w:p>
      <w:pPr>
        <w:pStyle w:val="5"/>
        <w:spacing w:before="277" w:line="225" w:lineRule="auto"/>
        <w:ind w:left="500"/>
      </w:pPr>
      <w:r>
        <w:rPr>
          <w:color w:val="23292D"/>
          <w:w w:val="90"/>
        </w:rPr>
        <w:t xml:space="preserve">Reference: </w:t>
      </w: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897245" cy="1366520"/>
            <wp:effectExtent l="0" t="0" r="8255" b="5080"/>
            <wp:docPr id="15" name="Picture 15" descr="Screenshot (3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36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292D"/>
          <w:w w:val="80"/>
        </w:rPr>
        <w:t>https</w:t>
      </w:r>
      <w:r>
        <w:fldChar w:fldCharType="begin"/>
      </w:r>
      <w:r>
        <w:instrText xml:space="preserve"> HYPERLINK "http://www.tutorialspoint.com/mongodb/mongodb_update_document.htm" \h </w:instrText>
      </w:r>
      <w:r>
        <w:fldChar w:fldCharType="separate"/>
      </w:r>
      <w:r>
        <w:rPr>
          <w:color w:val="23292D"/>
          <w:w w:val="80"/>
        </w:rPr>
        <w:t>://ww</w:t>
      </w:r>
      <w:r>
        <w:rPr>
          <w:color w:val="23292D"/>
          <w:w w:val="80"/>
        </w:rPr>
        <w:fldChar w:fldCharType="end"/>
      </w:r>
      <w:r>
        <w:rPr>
          <w:color w:val="23292D"/>
          <w:w w:val="80"/>
        </w:rPr>
        <w:t>w.t</w:t>
      </w:r>
      <w:r>
        <w:fldChar w:fldCharType="begin"/>
      </w:r>
      <w:r>
        <w:instrText xml:space="preserve"> HYPERLINK "http://www.tutorialspoint.com/mongodb/mongodb_update_document.htm" \h </w:instrText>
      </w:r>
      <w:r>
        <w:fldChar w:fldCharType="separate"/>
      </w:r>
      <w:r>
        <w:rPr>
          <w:color w:val="23292D"/>
          <w:w w:val="80"/>
        </w:rPr>
        <w:t>utorialspoint.com/mongodb/mongodb_update_document.htm</w:t>
      </w:r>
      <w:r>
        <w:rPr>
          <w:color w:val="23292D"/>
          <w:w w:val="80"/>
        </w:rPr>
        <w:fldChar w:fldCharType="end"/>
      </w:r>
    </w:p>
    <w:p>
      <w:pPr>
        <w:pStyle w:val="5"/>
        <w:spacing w:before="2"/>
        <w:ind w:left="0"/>
        <w:rPr>
          <w:sz w:val="27"/>
        </w:rPr>
      </w:pPr>
    </w:p>
    <w:p>
      <w:pPr>
        <w:pStyle w:val="2"/>
      </w:pPr>
      <w:r>
        <w:pict>
          <v:rect id="_x0000_s1032" o:spid="_x0000_s1032" o:spt="1" style="position:absolute;left:0pt;margin-left:70.55pt;margin-top:19.65pt;height:0.7pt;width:454.25pt;mso-position-horizontal-relative:page;mso-wrap-distance-bottom:0pt;mso-wrap-distance-top:0pt;z-index:-251654144;mso-width-relative:page;mso-height-relative:page;" fillcolor="#EAEBEE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color w:val="23292D"/>
        </w:rPr>
        <w:t>Text Search</w:t>
      </w:r>
    </w:p>
    <w:p>
      <w:pPr>
        <w:pStyle w:val="5"/>
        <w:ind w:left="0"/>
        <w:rPr>
          <w:rFonts w:ascii="Arial"/>
          <w:b/>
          <w:sz w:val="13"/>
        </w:rPr>
      </w:pPr>
    </w:p>
    <w:p>
      <w:pPr>
        <w:pStyle w:val="7"/>
        <w:numPr>
          <w:ilvl w:val="0"/>
          <w:numId w:val="3"/>
        </w:numPr>
        <w:tabs>
          <w:tab w:val="left" w:pos="861"/>
        </w:tabs>
        <w:spacing w:before="95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find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have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synopsis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contains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word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"Bilbo"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6770" cy="3322955"/>
            <wp:effectExtent l="0" t="0" r="11430" b="4445"/>
            <wp:docPr id="16" name="Picture 16" descr="Screenshot (3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36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3"/>
        </w:numPr>
        <w:tabs>
          <w:tab w:val="left" w:pos="861"/>
        </w:tabs>
        <w:spacing w:before="40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find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movies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have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synopsis</w:t>
      </w:r>
      <w:r>
        <w:rPr>
          <w:color w:val="23292D"/>
          <w:spacing w:val="-3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contains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word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"Gandalf"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0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0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896610" cy="1366520"/>
            <wp:effectExtent l="0" t="0" r="8890" b="5080"/>
            <wp:docPr id="17" name="Picture 17" descr="Screenshot (3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364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0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0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0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3"/>
        </w:numPr>
        <w:tabs>
          <w:tab w:val="left" w:pos="861"/>
        </w:tabs>
        <w:spacing w:before="54" w:after="0" w:line="228" w:lineRule="auto"/>
        <w:ind w:left="860" w:right="177" w:hanging="360"/>
        <w:jc w:val="left"/>
        <w:rPr>
          <w:sz w:val="24"/>
        </w:rPr>
      </w:pPr>
      <w:r>
        <w:rPr>
          <w:color w:val="23292D"/>
          <w:w w:val="85"/>
          <w:sz w:val="24"/>
        </w:rPr>
        <w:t>find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movies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have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synopsis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word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"Bilbo"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word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"Gandalf"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54" w:after="0" w:line="228" w:lineRule="auto"/>
        <w:ind w:right="177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6770" cy="3322955"/>
            <wp:effectExtent l="0" t="0" r="11430" b="4445"/>
            <wp:docPr id="18" name="Picture 18" descr="Screenshot (3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367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54" w:after="0" w:line="228" w:lineRule="auto"/>
        <w:ind w:right="177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3"/>
        </w:numPr>
        <w:tabs>
          <w:tab w:val="left" w:pos="861"/>
        </w:tabs>
        <w:spacing w:before="61" w:after="0" w:line="225" w:lineRule="auto"/>
        <w:ind w:left="860" w:right="859" w:hanging="360"/>
        <w:jc w:val="left"/>
        <w:rPr>
          <w:sz w:val="24"/>
        </w:rPr>
      </w:pPr>
      <w:r>
        <w:rPr>
          <w:color w:val="23292D"/>
          <w:w w:val="85"/>
          <w:sz w:val="24"/>
        </w:rPr>
        <w:t>find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movies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have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synopsis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word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"dwarves"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r>
        <w:rPr>
          <w:color w:val="23292D"/>
          <w:w w:val="90"/>
          <w:sz w:val="24"/>
        </w:rPr>
        <w:t>"hobbit"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61" w:after="0" w:line="225" w:lineRule="auto"/>
        <w:ind w:right="859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11215" cy="1978660"/>
            <wp:effectExtent l="0" t="0" r="6985" b="2540"/>
            <wp:docPr id="19" name="Picture 19" descr="Screenshot (3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369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61" w:after="0" w:line="225" w:lineRule="auto"/>
        <w:ind w:right="859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61" w:after="0" w:line="225" w:lineRule="auto"/>
        <w:ind w:right="859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3"/>
        </w:numPr>
        <w:tabs>
          <w:tab w:val="left" w:pos="861"/>
        </w:tabs>
        <w:spacing w:before="63" w:after="0" w:line="225" w:lineRule="auto"/>
        <w:ind w:left="860" w:right="1065" w:hanging="360"/>
        <w:jc w:val="left"/>
        <w:rPr>
          <w:sz w:val="24"/>
        </w:rPr>
      </w:pPr>
      <w:r>
        <w:rPr>
          <w:color w:val="23292D"/>
          <w:w w:val="85"/>
          <w:sz w:val="24"/>
        </w:rPr>
        <w:t>find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movies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have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synopsis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word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"gold"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and </w:t>
      </w:r>
      <w:r>
        <w:rPr>
          <w:color w:val="23292D"/>
          <w:w w:val="90"/>
          <w:sz w:val="24"/>
        </w:rPr>
        <w:t>"dragon"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63" w:after="0" w:line="225" w:lineRule="auto"/>
        <w:ind w:right="1065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6770" cy="3322955"/>
            <wp:effectExtent l="0" t="0" r="11430" b="4445"/>
            <wp:docPr id="20" name="Picture 20" descr="Screenshot (3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37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63" w:after="0" w:line="225" w:lineRule="auto"/>
        <w:ind w:right="1065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63" w:after="0" w:line="225" w:lineRule="auto"/>
        <w:ind w:right="1065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63" w:after="0" w:line="225" w:lineRule="auto"/>
        <w:ind w:right="1065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63" w:after="0" w:line="225" w:lineRule="auto"/>
        <w:ind w:right="1065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63" w:after="0" w:line="225" w:lineRule="auto"/>
        <w:ind w:right="1065" w:rightChars="0"/>
        <w:jc w:val="left"/>
        <w:rPr>
          <w:color w:val="23292D"/>
          <w:w w:val="90"/>
          <w:sz w:val="24"/>
        </w:rPr>
      </w:pPr>
    </w:p>
    <w:p>
      <w:pPr>
        <w:pStyle w:val="5"/>
        <w:spacing w:before="264"/>
        <w:ind w:left="500"/>
      </w:pPr>
      <w:r>
        <w:rPr>
          <w:color w:val="23292D"/>
          <w:w w:val="80"/>
        </w:rPr>
        <w:t>Reference: https</w:t>
      </w:r>
      <w:r>
        <w:fldChar w:fldCharType="begin"/>
      </w:r>
      <w:r>
        <w:instrText xml:space="preserve"> HYPERLINK "http://www.tutorialspoint.com/mongodb/mongodb_text_search.htm" \h </w:instrText>
      </w:r>
      <w:r>
        <w:fldChar w:fldCharType="separate"/>
      </w:r>
      <w:r>
        <w:rPr>
          <w:color w:val="23292D"/>
          <w:w w:val="80"/>
        </w:rPr>
        <w:t>://w</w:t>
      </w:r>
      <w:r>
        <w:rPr>
          <w:color w:val="23292D"/>
          <w:w w:val="80"/>
        </w:rPr>
        <w:fldChar w:fldCharType="end"/>
      </w:r>
      <w:r>
        <w:rPr>
          <w:color w:val="23292D"/>
          <w:w w:val="80"/>
        </w:rPr>
        <w:t>ww</w:t>
      </w:r>
      <w:r>
        <w:fldChar w:fldCharType="begin"/>
      </w:r>
      <w:r>
        <w:instrText xml:space="preserve"> HYPERLINK "http://www.tutorialspoint.com/mongodb/mongodb_text_search.htm" \h </w:instrText>
      </w:r>
      <w:r>
        <w:fldChar w:fldCharType="separate"/>
      </w:r>
      <w:r>
        <w:rPr>
          <w:color w:val="23292D"/>
          <w:w w:val="80"/>
        </w:rPr>
        <w:t>.t</w:t>
      </w:r>
      <w:r>
        <w:rPr>
          <w:color w:val="23292D"/>
          <w:w w:val="80"/>
        </w:rPr>
        <w:fldChar w:fldCharType="end"/>
      </w:r>
      <w:r>
        <w:rPr>
          <w:color w:val="23292D"/>
          <w:w w:val="80"/>
        </w:rPr>
        <w:t>u</w:t>
      </w:r>
      <w:r>
        <w:fldChar w:fldCharType="begin"/>
      </w:r>
      <w:r>
        <w:instrText xml:space="preserve"> HYPERLINK "http://www.tutorialspoint.com/mongodb/mongodb_text_search.htm" \h </w:instrText>
      </w:r>
      <w:r>
        <w:fldChar w:fldCharType="separate"/>
      </w:r>
      <w:r>
        <w:rPr>
          <w:color w:val="23292D"/>
          <w:w w:val="80"/>
        </w:rPr>
        <w:t>torialspoint.com/mongodb/mongodb_text_search.htm</w:t>
      </w:r>
      <w:r>
        <w:rPr>
          <w:color w:val="23292D"/>
          <w:w w:val="80"/>
        </w:rPr>
        <w:fldChar w:fldCharType="end"/>
      </w:r>
    </w:p>
    <w:p>
      <w:pPr>
        <w:pStyle w:val="5"/>
        <w:spacing w:before="13"/>
        <w:ind w:left="0"/>
        <w:rPr>
          <w:sz w:val="26"/>
        </w:rPr>
      </w:pPr>
    </w:p>
    <w:p>
      <w:pPr>
        <w:pStyle w:val="2"/>
      </w:pPr>
      <w:r>
        <w:pict>
          <v:rect id="_x0000_s1033" o:spid="_x0000_s1033" o:spt="1" style="position:absolute;left:0pt;margin-left:70.55pt;margin-top:19.5pt;height:0.7pt;width:454.25pt;mso-position-horizontal-relative:page;mso-wrap-distance-bottom:0pt;mso-wrap-distance-top:0pt;z-index:-251654144;mso-width-relative:page;mso-height-relative:page;" fillcolor="#EAEBEE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color w:val="23292D"/>
        </w:rPr>
        <w:t>Delete Documents</w:t>
      </w:r>
    </w:p>
    <w:p>
      <w:pPr>
        <w:pStyle w:val="5"/>
        <w:spacing w:before="2"/>
        <w:ind w:left="0"/>
        <w:rPr>
          <w:rFonts w:ascii="Arial"/>
          <w:b/>
          <w:sz w:val="13"/>
        </w:rPr>
      </w:pPr>
    </w:p>
    <w:p>
      <w:pPr>
        <w:pStyle w:val="7"/>
        <w:numPr>
          <w:ilvl w:val="0"/>
          <w:numId w:val="4"/>
        </w:numPr>
        <w:tabs>
          <w:tab w:val="left" w:pos="861"/>
        </w:tabs>
        <w:spacing w:before="95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delete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"Pee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Wee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Herman's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Big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Adventure"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8040" cy="1367155"/>
            <wp:effectExtent l="0" t="0" r="10160" b="4445"/>
            <wp:docPr id="24" name="Picture 24" descr="Screenshot (3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377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8040" cy="1367155"/>
            <wp:effectExtent l="0" t="0" r="10160" b="4445"/>
            <wp:docPr id="23" name="Picture 23" descr="Screenshot (3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377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4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delete the movie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"Avatar"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899785" cy="1363345"/>
            <wp:effectExtent l="0" t="0" r="5715" b="8255"/>
            <wp:docPr id="22" name="Picture 22" descr="Screenshot (3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375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5"/>
        <w:spacing w:before="278" w:line="225" w:lineRule="auto"/>
        <w:ind w:left="140" w:right="816"/>
      </w:pPr>
      <w:r>
        <w:rPr>
          <w:color w:val="23292D"/>
          <w:w w:val="90"/>
        </w:rPr>
        <w:t xml:space="preserve">Reference: </w:t>
      </w:r>
      <w:r>
        <w:rPr>
          <w:color w:val="23292D"/>
          <w:w w:val="80"/>
        </w:rPr>
        <w:t>https</w:t>
      </w:r>
      <w:r>
        <w:fldChar w:fldCharType="begin"/>
      </w:r>
      <w:r>
        <w:instrText xml:space="preserve"> HYPERLINK "http://www.tutorialspoint.com/mongodb/mongodb_delete_document.htm" \h </w:instrText>
      </w:r>
      <w:r>
        <w:fldChar w:fldCharType="separate"/>
      </w:r>
      <w:r>
        <w:rPr>
          <w:color w:val="23292D"/>
          <w:w w:val="80"/>
        </w:rPr>
        <w:t>://ww</w:t>
      </w:r>
      <w:r>
        <w:rPr>
          <w:color w:val="23292D"/>
          <w:w w:val="80"/>
        </w:rPr>
        <w:fldChar w:fldCharType="end"/>
      </w:r>
      <w:r>
        <w:rPr>
          <w:color w:val="23292D"/>
          <w:w w:val="80"/>
        </w:rPr>
        <w:t>w.t</w:t>
      </w:r>
      <w:r>
        <w:fldChar w:fldCharType="begin"/>
      </w:r>
      <w:r>
        <w:instrText xml:space="preserve"> HYPERLINK "http://www.tutorialspoint.com/mongodb/mongodb_delete_document.htm" \h </w:instrText>
      </w:r>
      <w:r>
        <w:fldChar w:fldCharType="separate"/>
      </w:r>
      <w:r>
        <w:rPr>
          <w:color w:val="23292D"/>
          <w:w w:val="80"/>
        </w:rPr>
        <w:t>utorialspoint.com/mongodb/mongodb_delete_document.htm</w:t>
      </w:r>
      <w:r>
        <w:rPr>
          <w:color w:val="23292D"/>
          <w:w w:val="80"/>
        </w:rPr>
        <w:fldChar w:fldCharType="end"/>
      </w:r>
    </w:p>
    <w:p>
      <w:pPr>
        <w:pStyle w:val="5"/>
        <w:spacing w:before="2"/>
        <w:ind w:left="0"/>
        <w:rPr>
          <w:sz w:val="27"/>
        </w:rPr>
      </w:pPr>
    </w:p>
    <w:p>
      <w:pPr>
        <w:pStyle w:val="2"/>
      </w:pPr>
      <w:r>
        <w:pict>
          <v:rect id="_x0000_s1034" o:spid="_x0000_s1034" o:spt="1" style="position:absolute;left:0pt;margin-left:70.55pt;margin-top:19.65pt;height:0.7pt;width:454.25pt;mso-position-horizontal-relative:page;mso-wrap-distance-bottom:0pt;mso-wrap-distance-top:0pt;z-index:-251653120;mso-width-relative:page;mso-height-relative:page;" fillcolor="#EAEBEE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color w:val="23292D"/>
        </w:rPr>
        <w:t>Relationships</w:t>
      </w:r>
    </w:p>
    <w:p>
      <w:pPr>
        <w:pStyle w:val="5"/>
        <w:spacing w:before="7"/>
        <w:ind w:left="0"/>
        <w:rPr>
          <w:rFonts w:ascii="Arial"/>
          <w:b/>
          <w:sz w:val="9"/>
        </w:rPr>
      </w:pPr>
    </w:p>
    <w:p>
      <w:pPr>
        <w:pStyle w:val="5"/>
        <w:spacing w:before="95"/>
        <w:ind w:left="140"/>
      </w:pPr>
      <w:r>
        <w:pict>
          <v:shape id="_x0000_s1035" o:spid="_x0000_s1035" o:spt="202" type="#_x0000_t202" style="position:absolute;left:0pt;margin-left:70.55pt;margin-top:22.15pt;height:127.75pt;width:454.3pt;mso-position-horizontal-relative:page;mso-wrap-distance-bottom:0pt;mso-wrap-distance-top:0pt;z-index:-251653120;mso-width-relative:page;mso-height-relative:page;" fillcolor="#F6F8F9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1" w:line="225" w:lineRule="auto"/>
                    <w:ind w:right="6193"/>
                  </w:pPr>
                  <w:r>
                    <w:rPr>
                      <w:color w:val="23292D"/>
                      <w:w w:val="85"/>
                    </w:rPr>
                    <w:t xml:space="preserve">username : GoodGuyGreg </w:t>
                  </w:r>
                  <w:r>
                    <w:rPr>
                      <w:color w:val="23292D"/>
                      <w:w w:val="90"/>
                    </w:rPr>
                    <w:t xml:space="preserve">first_name : "Good Guy" last_name : "Greg" </w:t>
                  </w:r>
                  <w:r>
                    <w:rPr>
                      <w:color w:val="23292D"/>
                      <w:w w:val="80"/>
                    </w:rPr>
                    <w:t xml:space="preserve">username : ScumbagSteve </w:t>
                  </w:r>
                  <w:r>
                    <w:rPr>
                      <w:color w:val="23292D"/>
                      <w:w w:val="90"/>
                    </w:rPr>
                    <w:t>full_name :</w:t>
                  </w:r>
                </w:p>
                <w:p>
                  <w:pPr>
                    <w:pStyle w:val="5"/>
                    <w:spacing w:before="5" w:line="225" w:lineRule="auto"/>
                    <w:ind w:left="158" w:right="6747"/>
                  </w:pPr>
                  <w:r>
                    <w:rPr>
                      <w:color w:val="23292D"/>
                      <w:w w:val="80"/>
                    </w:rPr>
                    <w:t xml:space="preserve">first : "Scumbag" </w:t>
                  </w:r>
                  <w:r>
                    <w:rPr>
                      <w:color w:val="23292D"/>
                      <w:w w:val="85"/>
                    </w:rPr>
                    <w:t>last : "Steve"</w:t>
                  </w:r>
                </w:p>
              </w:txbxContent>
            </v:textbox>
            <w10:wrap type="topAndBottom"/>
          </v:shape>
        </w:pict>
      </w:r>
      <w:r>
        <w:rPr>
          <w:color w:val="23292D"/>
          <w:w w:val="85"/>
        </w:rPr>
        <w:t>Insert</w:t>
      </w:r>
      <w:r>
        <w:rPr>
          <w:color w:val="23292D"/>
          <w:spacing w:val="-42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43"/>
          <w:w w:val="85"/>
        </w:rPr>
        <w:t xml:space="preserve"> </w:t>
      </w:r>
      <w:r>
        <w:rPr>
          <w:color w:val="23292D"/>
          <w:w w:val="85"/>
        </w:rPr>
        <w:t>following</w:t>
      </w:r>
      <w:r>
        <w:rPr>
          <w:color w:val="23292D"/>
          <w:spacing w:val="-42"/>
          <w:w w:val="85"/>
        </w:rPr>
        <w:t xml:space="preserve"> </w:t>
      </w:r>
      <w:r>
        <w:rPr>
          <w:color w:val="23292D"/>
          <w:w w:val="85"/>
        </w:rPr>
        <w:t>documents</w:t>
      </w:r>
      <w:r>
        <w:rPr>
          <w:color w:val="23292D"/>
          <w:spacing w:val="-42"/>
          <w:w w:val="85"/>
        </w:rPr>
        <w:t xml:space="preserve"> </w:t>
      </w:r>
      <w:r>
        <w:rPr>
          <w:color w:val="23292D"/>
          <w:w w:val="85"/>
        </w:rPr>
        <w:t>into</w:t>
      </w:r>
      <w:r>
        <w:rPr>
          <w:color w:val="23292D"/>
          <w:spacing w:val="-42"/>
          <w:w w:val="85"/>
        </w:rPr>
        <w:t xml:space="preserve"> </w:t>
      </w:r>
      <w:r>
        <w:rPr>
          <w:color w:val="23292D"/>
          <w:w w:val="85"/>
        </w:rPr>
        <w:t>a</w:t>
      </w:r>
      <w:r>
        <w:rPr>
          <w:color w:val="23292D"/>
          <w:spacing w:val="-41"/>
          <w:w w:val="85"/>
        </w:rPr>
        <w:t xml:space="preserve"> </w:t>
      </w:r>
      <w:r>
        <w:rPr>
          <w:rFonts w:ascii="Arial"/>
          <w:b/>
          <w:color w:val="23292D"/>
          <w:w w:val="85"/>
        </w:rPr>
        <w:t>users</w:t>
      </w:r>
      <w:r>
        <w:rPr>
          <w:rFonts w:ascii="Arial"/>
          <w:b/>
          <w:color w:val="23292D"/>
          <w:spacing w:val="-30"/>
          <w:w w:val="85"/>
        </w:rPr>
        <w:t xml:space="preserve"> </w:t>
      </w:r>
      <w:r>
        <w:rPr>
          <w:color w:val="23292D"/>
          <w:w w:val="85"/>
        </w:rPr>
        <w:t>collection</w:t>
      </w:r>
    </w:p>
    <w:p>
      <w:pPr>
        <w:pStyle w:val="5"/>
        <w:spacing w:after="12" w:line="318" w:lineRule="exact"/>
        <w:ind w:left="140"/>
      </w:pPr>
      <w:r>
        <w:rPr>
          <w:color w:val="23292D"/>
          <w:w w:val="85"/>
        </w:rPr>
        <w:t>Insert</w:t>
      </w:r>
      <w:r>
        <w:rPr>
          <w:color w:val="23292D"/>
          <w:spacing w:val="-40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40"/>
          <w:w w:val="85"/>
        </w:rPr>
        <w:t xml:space="preserve"> </w:t>
      </w:r>
      <w:r>
        <w:rPr>
          <w:color w:val="23292D"/>
          <w:w w:val="85"/>
        </w:rPr>
        <w:t>following</w:t>
      </w:r>
      <w:r>
        <w:rPr>
          <w:color w:val="23292D"/>
          <w:spacing w:val="-40"/>
          <w:w w:val="85"/>
        </w:rPr>
        <w:t xml:space="preserve"> </w:t>
      </w:r>
      <w:r>
        <w:rPr>
          <w:color w:val="23292D"/>
          <w:w w:val="85"/>
        </w:rPr>
        <w:t>documents</w:t>
      </w:r>
      <w:r>
        <w:rPr>
          <w:color w:val="23292D"/>
          <w:spacing w:val="-40"/>
          <w:w w:val="85"/>
        </w:rPr>
        <w:t xml:space="preserve"> </w:t>
      </w:r>
      <w:r>
        <w:rPr>
          <w:color w:val="23292D"/>
          <w:w w:val="85"/>
        </w:rPr>
        <w:t>into</w:t>
      </w:r>
      <w:r>
        <w:rPr>
          <w:color w:val="23292D"/>
          <w:spacing w:val="-40"/>
          <w:w w:val="85"/>
        </w:rPr>
        <w:t xml:space="preserve"> </w:t>
      </w:r>
      <w:r>
        <w:rPr>
          <w:color w:val="23292D"/>
          <w:w w:val="85"/>
        </w:rPr>
        <w:t>a</w:t>
      </w:r>
      <w:r>
        <w:rPr>
          <w:color w:val="23292D"/>
          <w:spacing w:val="-39"/>
          <w:w w:val="85"/>
        </w:rPr>
        <w:t xml:space="preserve"> </w:t>
      </w:r>
      <w:r>
        <w:rPr>
          <w:rFonts w:ascii="Arial"/>
          <w:b/>
          <w:color w:val="23292D"/>
          <w:w w:val="85"/>
        </w:rPr>
        <w:t>posts</w:t>
      </w:r>
      <w:r>
        <w:rPr>
          <w:rFonts w:ascii="Arial"/>
          <w:b/>
          <w:color w:val="23292D"/>
          <w:spacing w:val="-29"/>
          <w:w w:val="85"/>
        </w:rPr>
        <w:t xml:space="preserve"> </w:t>
      </w:r>
      <w:r>
        <w:rPr>
          <w:color w:val="23292D"/>
          <w:w w:val="85"/>
        </w:rPr>
        <w:t>collection</w:t>
      </w:r>
    </w:p>
    <w:p>
      <w:pPr>
        <w:pStyle w:val="5"/>
        <w:ind w:left="111"/>
        <w:rPr>
          <w:sz w:val="20"/>
        </w:rPr>
      </w:pPr>
      <w:r>
        <w:rPr>
          <w:sz w:val="20"/>
        </w:rPr>
        <w:pict>
          <v:shape id="_x0000_s1036" o:spid="_x0000_s1036" o:spt="202" type="#_x0000_t202" style="height:47.9pt;width:454.3pt;" fillcolor="#F6F8F9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1" w:line="225" w:lineRule="auto"/>
                    <w:ind w:right="6205"/>
                  </w:pPr>
                  <w:r>
                    <w:rPr>
                      <w:color w:val="23292D"/>
                      <w:w w:val="80"/>
                    </w:rPr>
                    <w:t xml:space="preserve">username : GoodGuyGreg </w:t>
                  </w:r>
                  <w:r>
                    <w:rPr>
                      <w:color w:val="23292D"/>
                      <w:w w:val="90"/>
                    </w:rPr>
                    <w:t>title</w:t>
                  </w:r>
                  <w:r>
                    <w:rPr>
                      <w:color w:val="23292D"/>
                      <w:spacing w:val="-5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:</w:t>
                  </w:r>
                  <w:r>
                    <w:rPr>
                      <w:color w:val="23292D"/>
                      <w:spacing w:val="-56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Passes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out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at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party</w:t>
                  </w:r>
                </w:p>
                <w:p>
                  <w:pPr>
                    <w:pStyle w:val="5"/>
                    <w:spacing w:line="311" w:lineRule="exact"/>
                  </w:pPr>
                  <w:r>
                    <w:rPr>
                      <w:color w:val="23292D"/>
                    </w:rPr>
                    <w:t>body : Wakes up early and cleans house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sz w:val="20"/>
        </w:rPr>
        <w:sectPr>
          <w:pgSz w:w="11910" w:h="16840"/>
          <w:pgMar w:top="1340" w:right="1300" w:bottom="280" w:left="1300" w:header="720" w:footer="720" w:gutter="0"/>
          <w:cols w:space="720" w:num="1"/>
        </w:sectPr>
      </w:pPr>
    </w:p>
    <w:p>
      <w:pPr>
        <w:pStyle w:val="5"/>
        <w:ind w:left="111"/>
        <w:rPr>
          <w:sz w:val="20"/>
        </w:rPr>
      </w:pPr>
      <w:r>
        <w:rPr>
          <w:sz w:val="20"/>
        </w:rPr>
        <w:pict>
          <v:shape id="_x0000_s1037" o:spid="_x0000_s1037" o:spt="202" type="#_x0000_t202" style="height:335.25pt;width:454.3pt;" fillcolor="#F6F8F9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6"/>
                    <w:ind w:left="0"/>
                    <w:rPr>
                      <w:sz w:val="23"/>
                    </w:rPr>
                  </w:pPr>
                </w:p>
                <w:p>
                  <w:pPr>
                    <w:pStyle w:val="5"/>
                    <w:spacing w:line="225" w:lineRule="auto"/>
                    <w:ind w:right="6205"/>
                  </w:pPr>
                  <w:r>
                    <w:rPr>
                      <w:color w:val="23292D"/>
                      <w:w w:val="80"/>
                    </w:rPr>
                    <w:t xml:space="preserve">username : GoodGuyGreg </w:t>
                  </w:r>
                  <w:r>
                    <w:rPr>
                      <w:color w:val="23292D"/>
                      <w:w w:val="85"/>
                    </w:rPr>
                    <w:t>title</w:t>
                  </w:r>
                  <w:r>
                    <w:rPr>
                      <w:color w:val="23292D"/>
                      <w:spacing w:val="-40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:</w:t>
                  </w:r>
                  <w:r>
                    <w:rPr>
                      <w:color w:val="23292D"/>
                      <w:spacing w:val="-39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Steals</w:t>
                  </w:r>
                  <w:r>
                    <w:rPr>
                      <w:color w:val="23292D"/>
                      <w:spacing w:val="-38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your</w:t>
                  </w:r>
                  <w:r>
                    <w:rPr>
                      <w:color w:val="23292D"/>
                      <w:spacing w:val="-39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identity</w:t>
                  </w:r>
                </w:p>
                <w:p>
                  <w:pPr>
                    <w:pStyle w:val="5"/>
                    <w:spacing w:line="325" w:lineRule="exact"/>
                  </w:pPr>
                  <w:r>
                    <w:rPr>
                      <w:color w:val="23292D"/>
                      <w:w w:val="95"/>
                    </w:rPr>
                    <w:t>body : Raises your credit score</w:t>
                  </w:r>
                </w:p>
                <w:p>
                  <w:pPr>
                    <w:pStyle w:val="5"/>
                    <w:spacing w:before="4"/>
                    <w:ind w:left="0"/>
                    <w:rPr>
                      <w:sz w:val="21"/>
                    </w:rPr>
                  </w:pPr>
                </w:p>
                <w:p>
                  <w:pPr>
                    <w:pStyle w:val="5"/>
                    <w:spacing w:line="329" w:lineRule="exact"/>
                  </w:pPr>
                  <w:r>
                    <w:rPr>
                      <w:color w:val="23292D"/>
                    </w:rPr>
                    <w:t>username : GoodGuyGreg</w:t>
                  </w:r>
                </w:p>
                <w:p>
                  <w:pPr>
                    <w:pStyle w:val="5"/>
                    <w:spacing w:before="6" w:line="225" w:lineRule="auto"/>
                    <w:ind w:right="5573"/>
                  </w:pPr>
                  <w:r>
                    <w:rPr>
                      <w:color w:val="23292D"/>
                      <w:w w:val="90"/>
                    </w:rPr>
                    <w:t>title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: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Reports</w:t>
                  </w:r>
                  <w:r>
                    <w:rPr>
                      <w:color w:val="23292D"/>
                      <w:spacing w:val="-5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bug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in</w:t>
                  </w:r>
                  <w:r>
                    <w:rPr>
                      <w:color w:val="23292D"/>
                      <w:spacing w:val="-56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your</w:t>
                  </w:r>
                  <w:r>
                    <w:rPr>
                      <w:color w:val="23292D"/>
                      <w:spacing w:val="-5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code body</w:t>
                  </w:r>
                  <w:r>
                    <w:rPr>
                      <w:color w:val="23292D"/>
                      <w:spacing w:val="-56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:</w:t>
                  </w:r>
                  <w:r>
                    <w:rPr>
                      <w:color w:val="23292D"/>
                      <w:spacing w:val="-55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Sends</w:t>
                  </w:r>
                  <w:r>
                    <w:rPr>
                      <w:color w:val="23292D"/>
                      <w:spacing w:val="-55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you</w:t>
                  </w:r>
                  <w:r>
                    <w:rPr>
                      <w:color w:val="23292D"/>
                      <w:spacing w:val="-55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</w:t>
                  </w:r>
                  <w:r>
                    <w:rPr>
                      <w:color w:val="23292D"/>
                      <w:spacing w:val="-54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Pull</w:t>
                  </w:r>
                  <w:r>
                    <w:rPr>
                      <w:color w:val="23292D"/>
                      <w:spacing w:val="-55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Request</w:t>
                  </w:r>
                </w:p>
                <w:p>
                  <w:pPr>
                    <w:pStyle w:val="5"/>
                    <w:spacing w:before="11"/>
                    <w:ind w:left="0"/>
                    <w:rPr>
                      <w:sz w:val="22"/>
                    </w:rPr>
                  </w:pPr>
                </w:p>
                <w:p>
                  <w:pPr>
                    <w:pStyle w:val="5"/>
                    <w:spacing w:line="225" w:lineRule="auto"/>
                    <w:ind w:right="6205"/>
                  </w:pPr>
                  <w:r>
                    <w:rPr>
                      <w:color w:val="23292D"/>
                      <w:w w:val="80"/>
                    </w:rPr>
                    <w:t xml:space="preserve">username : ScumbagSteve </w:t>
                  </w:r>
                  <w:r>
                    <w:rPr>
                      <w:color w:val="23292D"/>
                      <w:w w:val="85"/>
                    </w:rPr>
                    <w:t xml:space="preserve">title : Borrows something </w:t>
                  </w:r>
                  <w:r>
                    <w:rPr>
                      <w:color w:val="23292D"/>
                      <w:w w:val="95"/>
                    </w:rPr>
                    <w:t>body : Sells it</w:t>
                  </w:r>
                </w:p>
                <w:p>
                  <w:pPr>
                    <w:pStyle w:val="5"/>
                    <w:spacing w:before="13"/>
                    <w:ind w:left="0"/>
                    <w:rPr>
                      <w:sz w:val="22"/>
                    </w:rPr>
                  </w:pPr>
                </w:p>
                <w:p>
                  <w:pPr>
                    <w:pStyle w:val="5"/>
                    <w:spacing w:line="225" w:lineRule="auto"/>
                    <w:ind w:right="6205"/>
                  </w:pPr>
                  <w:r>
                    <w:rPr>
                      <w:color w:val="23292D"/>
                      <w:w w:val="80"/>
                    </w:rPr>
                    <w:t xml:space="preserve">username : ScumbagSteve </w:t>
                  </w:r>
                  <w:r>
                    <w:rPr>
                      <w:color w:val="23292D"/>
                      <w:w w:val="85"/>
                    </w:rPr>
                    <w:t xml:space="preserve">title : Borrows everything </w:t>
                  </w:r>
                  <w:r>
                    <w:rPr>
                      <w:color w:val="23292D"/>
                      <w:w w:val="95"/>
                    </w:rPr>
                    <w:t>body : The end</w:t>
                  </w:r>
                </w:p>
                <w:p>
                  <w:pPr>
                    <w:pStyle w:val="5"/>
                    <w:spacing w:before="10"/>
                    <w:ind w:left="0"/>
                    <w:rPr>
                      <w:sz w:val="21"/>
                    </w:rPr>
                  </w:pPr>
                </w:p>
                <w:p>
                  <w:pPr>
                    <w:pStyle w:val="5"/>
                    <w:spacing w:line="329" w:lineRule="exact"/>
                  </w:pPr>
                  <w:r>
                    <w:rPr>
                      <w:color w:val="23292D"/>
                    </w:rPr>
                    <w:t>username : ScumbagSteve</w:t>
                  </w:r>
                </w:p>
                <w:p>
                  <w:pPr>
                    <w:pStyle w:val="5"/>
                    <w:spacing w:before="7" w:line="225" w:lineRule="auto"/>
                    <w:ind w:right="5690"/>
                  </w:pPr>
                  <w:r>
                    <w:rPr>
                      <w:color w:val="23292D"/>
                      <w:w w:val="85"/>
                    </w:rPr>
                    <w:t>title</w:t>
                  </w:r>
                  <w:r>
                    <w:rPr>
                      <w:color w:val="23292D"/>
                      <w:spacing w:val="-29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:</w:t>
                  </w:r>
                  <w:r>
                    <w:rPr>
                      <w:color w:val="23292D"/>
                      <w:spacing w:val="-27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Forks</w:t>
                  </w:r>
                  <w:r>
                    <w:rPr>
                      <w:color w:val="23292D"/>
                      <w:spacing w:val="-28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your</w:t>
                  </w:r>
                  <w:r>
                    <w:rPr>
                      <w:color w:val="23292D"/>
                      <w:spacing w:val="-28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repo</w:t>
                  </w:r>
                  <w:r>
                    <w:rPr>
                      <w:color w:val="23292D"/>
                      <w:spacing w:val="-27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on</w:t>
                  </w:r>
                  <w:r>
                    <w:rPr>
                      <w:color w:val="23292D"/>
                      <w:spacing w:val="-27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github </w:t>
                  </w:r>
                  <w:r>
                    <w:rPr>
                      <w:color w:val="23292D"/>
                      <w:w w:val="95"/>
                    </w:rPr>
                    <w:t>body</w:t>
                  </w:r>
                  <w:r>
                    <w:rPr>
                      <w:color w:val="23292D"/>
                      <w:spacing w:val="-31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:</w:t>
                  </w:r>
                  <w:r>
                    <w:rPr>
                      <w:color w:val="23292D"/>
                      <w:spacing w:val="-29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Sets</w:t>
                  </w:r>
                  <w:r>
                    <w:rPr>
                      <w:color w:val="23292D"/>
                      <w:spacing w:val="-30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to</w:t>
                  </w:r>
                  <w:r>
                    <w:rPr>
                      <w:color w:val="23292D"/>
                      <w:spacing w:val="-29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private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spacing w:line="318" w:lineRule="exact"/>
        <w:ind w:left="140"/>
      </w:pPr>
      <w:r>
        <w:rPr>
          <w:color w:val="23292D"/>
          <w:w w:val="90"/>
        </w:rPr>
        <w:t xml:space="preserve">Insert the following documents into a </w:t>
      </w:r>
      <w:r>
        <w:rPr>
          <w:rFonts w:ascii="Arial"/>
          <w:b/>
          <w:color w:val="23292D"/>
          <w:w w:val="90"/>
        </w:rPr>
        <w:t xml:space="preserve">comments </w:t>
      </w:r>
      <w:r>
        <w:rPr>
          <w:color w:val="23292D"/>
          <w:w w:val="90"/>
        </w:rPr>
        <w:t>collection</w:t>
      </w:r>
    </w:p>
    <w:p>
      <w:pPr>
        <w:pStyle w:val="5"/>
        <w:ind w:left="0"/>
        <w:rPr>
          <w:sz w:val="20"/>
        </w:rPr>
      </w:pPr>
    </w:p>
    <w:p>
      <w:pPr>
        <w:pStyle w:val="5"/>
        <w:spacing w:before="12"/>
        <w:ind w:left="0"/>
        <w:rPr>
          <w:sz w:val="14"/>
        </w:rPr>
      </w:pPr>
      <w:r>
        <w:pict>
          <v:shape id="_x0000_s1038" o:spid="_x0000_s1038" o:spt="202" type="#_x0000_t202" style="position:absolute;left:0pt;margin-left:70.55pt;margin-top:11.7pt;height:47.9pt;width:454.3pt;mso-position-horizontal-relative:page;mso-wrap-distance-bottom:0pt;mso-wrap-distance-top:0pt;z-index:-251652096;mso-width-relative:page;mso-height-relative:page;" fillcolor="#F6F8F9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324" w:lineRule="exact"/>
                  </w:pPr>
                  <w:r>
                    <w:rPr>
                      <w:color w:val="23292D"/>
                      <w:w w:val="90"/>
                    </w:rPr>
                    <w:t>username : GoodGuyGreg</w:t>
                  </w:r>
                </w:p>
                <w:p>
                  <w:pPr>
                    <w:pStyle w:val="5"/>
                    <w:spacing w:before="6" w:line="225" w:lineRule="auto"/>
                    <w:ind w:right="4984"/>
                  </w:pPr>
                  <w:r>
                    <w:rPr>
                      <w:color w:val="23292D"/>
                      <w:w w:val="90"/>
                    </w:rPr>
                    <w:t>comment</w:t>
                  </w:r>
                  <w:r>
                    <w:rPr>
                      <w:color w:val="23292D"/>
                      <w:spacing w:val="-4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:</w:t>
                  </w:r>
                  <w:r>
                    <w:rPr>
                      <w:color w:val="23292D"/>
                      <w:spacing w:val="-4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Hope</w:t>
                  </w:r>
                  <w:r>
                    <w:rPr>
                      <w:color w:val="23292D"/>
                      <w:spacing w:val="-4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you</w:t>
                  </w:r>
                  <w:r>
                    <w:rPr>
                      <w:color w:val="23292D"/>
                      <w:spacing w:val="-4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got</w:t>
                  </w:r>
                  <w:r>
                    <w:rPr>
                      <w:color w:val="23292D"/>
                      <w:spacing w:val="-4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a</w:t>
                  </w:r>
                  <w:r>
                    <w:rPr>
                      <w:color w:val="23292D"/>
                      <w:spacing w:val="-49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good</w:t>
                  </w:r>
                  <w:r>
                    <w:rPr>
                      <w:color w:val="23292D"/>
                      <w:spacing w:val="-48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deal! post :</w:t>
                  </w:r>
                  <w:r>
                    <w:rPr>
                      <w:color w:val="23292D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[post_obj_id]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spacing w:line="318" w:lineRule="exact"/>
        <w:ind w:left="140"/>
      </w:pPr>
      <w:r>
        <w:rPr>
          <w:color w:val="23292D"/>
          <w:w w:val="80"/>
        </w:rPr>
        <w:t>where [post_obj_id] is the ObjectId of the posts document: "Borrows</w:t>
      </w:r>
      <w:r>
        <w:rPr>
          <w:color w:val="23292D"/>
          <w:spacing w:val="41"/>
          <w:w w:val="80"/>
        </w:rPr>
        <w:t xml:space="preserve"> </w:t>
      </w:r>
      <w:r>
        <w:rPr>
          <w:color w:val="23292D"/>
          <w:w w:val="80"/>
        </w:rPr>
        <w:t>something"</w:t>
      </w:r>
    </w:p>
    <w:p>
      <w:pPr>
        <w:pStyle w:val="5"/>
        <w:spacing w:before="12"/>
        <w:ind w:left="0"/>
        <w:rPr>
          <w:sz w:val="19"/>
        </w:rPr>
      </w:pPr>
      <w:r>
        <w:pict>
          <v:shape id="_x0000_s1039" o:spid="_x0000_s1039" o:spt="202" type="#_x0000_t202" style="position:absolute;left:0pt;margin-left:70.55pt;margin-top:15.2pt;height:47.95pt;width:454.3pt;mso-position-horizontal-relative:page;mso-wrap-distance-bottom:0pt;mso-wrap-distance-top:0pt;z-index:-251652096;mso-width-relative:page;mso-height-relative:page;" fillcolor="#F6F8F9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1" w:line="225" w:lineRule="auto"/>
                    <w:ind w:right="5599"/>
                  </w:pPr>
                  <w:r>
                    <w:rPr>
                      <w:color w:val="23292D"/>
                      <w:w w:val="90"/>
                    </w:rPr>
                    <w:t xml:space="preserve">username : GoodGuyGreg </w:t>
                  </w:r>
                  <w:r>
                    <w:rPr>
                      <w:color w:val="23292D"/>
                      <w:w w:val="85"/>
                    </w:rPr>
                    <w:t>comment</w:t>
                  </w:r>
                  <w:r>
                    <w:rPr>
                      <w:color w:val="23292D"/>
                      <w:spacing w:val="-36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:</w:t>
                  </w:r>
                  <w:r>
                    <w:rPr>
                      <w:color w:val="23292D"/>
                      <w:spacing w:val="-35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What's</w:t>
                  </w:r>
                  <w:r>
                    <w:rPr>
                      <w:color w:val="23292D"/>
                      <w:spacing w:val="-36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mine</w:t>
                  </w:r>
                  <w:r>
                    <w:rPr>
                      <w:color w:val="23292D"/>
                      <w:spacing w:val="-36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is</w:t>
                  </w:r>
                  <w:r>
                    <w:rPr>
                      <w:color w:val="23292D"/>
                      <w:spacing w:val="-34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yours! </w:t>
                  </w:r>
                  <w:r>
                    <w:rPr>
                      <w:color w:val="23292D"/>
                      <w:w w:val="90"/>
                    </w:rPr>
                    <w:t>post :</w:t>
                  </w:r>
                  <w:r>
                    <w:rPr>
                      <w:color w:val="23292D"/>
                      <w:spacing w:val="-31"/>
                      <w:w w:val="90"/>
                    </w:rPr>
                    <w:t xml:space="preserve"> </w:t>
                  </w:r>
                  <w:r>
                    <w:rPr>
                      <w:color w:val="23292D"/>
                      <w:w w:val="90"/>
                    </w:rPr>
                    <w:t>[post_obj_id]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spacing w:line="318" w:lineRule="exact"/>
        <w:ind w:left="140"/>
      </w:pPr>
      <w:r>
        <w:rPr>
          <w:color w:val="23292D"/>
          <w:w w:val="80"/>
        </w:rPr>
        <w:t>where [post_obj_id] is the ObjectId of the posts document: "Borrows</w:t>
      </w:r>
      <w:r>
        <w:rPr>
          <w:color w:val="23292D"/>
          <w:spacing w:val="24"/>
          <w:w w:val="80"/>
        </w:rPr>
        <w:t xml:space="preserve"> </w:t>
      </w:r>
      <w:r>
        <w:rPr>
          <w:color w:val="23292D"/>
          <w:w w:val="80"/>
        </w:rPr>
        <w:t>everything"</w:t>
      </w:r>
    </w:p>
    <w:p>
      <w:pPr>
        <w:pStyle w:val="5"/>
        <w:spacing w:before="12"/>
        <w:ind w:left="0"/>
        <w:rPr>
          <w:sz w:val="19"/>
        </w:rPr>
      </w:pPr>
      <w:r>
        <w:pict>
          <v:shape id="_x0000_s1040" o:spid="_x0000_s1040" o:spt="202" type="#_x0000_t202" style="position:absolute;left:0pt;margin-left:70.55pt;margin-top:15.2pt;height:47.9pt;width:454.3pt;mso-position-horizontal-relative:page;mso-wrap-distance-bottom:0pt;mso-wrap-distance-top:0pt;z-index:-251651072;mso-width-relative:page;mso-height-relative:page;" fillcolor="#F6F8F9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324" w:lineRule="exact"/>
                  </w:pPr>
                  <w:r>
                    <w:rPr>
                      <w:color w:val="23292D"/>
                      <w:w w:val="90"/>
                    </w:rPr>
                    <w:t>username : GoodGuyGreg</w:t>
                  </w:r>
                </w:p>
                <w:p>
                  <w:pPr>
                    <w:pStyle w:val="5"/>
                    <w:spacing w:before="6" w:line="225" w:lineRule="auto"/>
                    <w:ind w:right="3388"/>
                  </w:pPr>
                  <w:r>
                    <w:rPr>
                      <w:color w:val="23292D"/>
                      <w:w w:val="80"/>
                    </w:rPr>
                    <w:t xml:space="preserve">comment : Don't violate the licensing agreement! </w:t>
                  </w:r>
                  <w:r>
                    <w:rPr>
                      <w:color w:val="23292D"/>
                      <w:w w:val="90"/>
                    </w:rPr>
                    <w:t>post : [post_obj_id]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spacing w:line="225" w:lineRule="auto"/>
        <w:ind w:left="140" w:right="816"/>
      </w:pPr>
      <w:r>
        <w:rPr>
          <w:color w:val="23292D"/>
          <w:w w:val="85"/>
        </w:rPr>
        <w:t>where</w:t>
      </w:r>
      <w:r>
        <w:rPr>
          <w:color w:val="23292D"/>
          <w:spacing w:val="-36"/>
          <w:w w:val="85"/>
        </w:rPr>
        <w:t xml:space="preserve"> </w:t>
      </w:r>
      <w:r>
        <w:rPr>
          <w:color w:val="23292D"/>
          <w:w w:val="85"/>
        </w:rPr>
        <w:t>[post_obj_id]</w:t>
      </w:r>
      <w:r>
        <w:rPr>
          <w:color w:val="23292D"/>
          <w:spacing w:val="-37"/>
          <w:w w:val="85"/>
        </w:rPr>
        <w:t xml:space="preserve"> </w:t>
      </w:r>
      <w:r>
        <w:rPr>
          <w:color w:val="23292D"/>
          <w:w w:val="85"/>
        </w:rPr>
        <w:t>is</w:t>
      </w:r>
      <w:r>
        <w:rPr>
          <w:color w:val="23292D"/>
          <w:spacing w:val="-36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36"/>
          <w:w w:val="85"/>
        </w:rPr>
        <w:t xml:space="preserve"> </w:t>
      </w:r>
      <w:r>
        <w:rPr>
          <w:color w:val="23292D"/>
          <w:w w:val="85"/>
        </w:rPr>
        <w:t>ObjectId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of</w:t>
      </w:r>
      <w:r>
        <w:rPr>
          <w:color w:val="23292D"/>
          <w:spacing w:val="-36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posts</w:t>
      </w:r>
      <w:r>
        <w:rPr>
          <w:color w:val="23292D"/>
          <w:spacing w:val="-36"/>
          <w:w w:val="85"/>
        </w:rPr>
        <w:t xml:space="preserve"> </w:t>
      </w:r>
      <w:r>
        <w:rPr>
          <w:color w:val="23292D"/>
          <w:w w:val="85"/>
        </w:rPr>
        <w:t>document: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"Forks</w:t>
      </w:r>
      <w:r>
        <w:rPr>
          <w:color w:val="23292D"/>
          <w:spacing w:val="-37"/>
          <w:w w:val="85"/>
        </w:rPr>
        <w:t xml:space="preserve"> </w:t>
      </w:r>
      <w:r>
        <w:rPr>
          <w:color w:val="23292D"/>
          <w:w w:val="85"/>
        </w:rPr>
        <w:t>your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repo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 xml:space="preserve">on </w:t>
      </w:r>
      <w:r>
        <w:rPr>
          <w:color w:val="23292D"/>
          <w:w w:val="90"/>
        </w:rPr>
        <w:t>github</w:t>
      </w:r>
    </w:p>
    <w:p>
      <w:pPr>
        <w:pStyle w:val="5"/>
        <w:ind w:left="0"/>
        <w:rPr>
          <w:sz w:val="20"/>
        </w:rPr>
      </w:pPr>
      <w:r>
        <w:pict>
          <v:shape id="_x0000_s1041" o:spid="_x0000_s1041" o:spt="202" type="#_x0000_t202" style="position:absolute;left:0pt;margin-left:70.55pt;margin-top:15.3pt;height:47.9pt;width:454.3pt;mso-position-horizontal-relative:page;mso-wrap-distance-bottom:0pt;mso-wrap-distance-top:0pt;z-index:-251651072;mso-width-relative:page;mso-height-relative:page;" fillcolor="#F6F8F9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11" w:line="225" w:lineRule="auto"/>
                    <w:ind w:right="6094"/>
                  </w:pPr>
                  <w:r>
                    <w:rPr>
                      <w:color w:val="23292D"/>
                      <w:w w:val="80"/>
                    </w:rPr>
                    <w:t xml:space="preserve">username : ScumbagSteve comment : It still isn't clean </w:t>
                  </w:r>
                  <w:r>
                    <w:rPr>
                      <w:color w:val="23292D"/>
                      <w:w w:val="90"/>
                    </w:rPr>
                    <w:t>post : [post_obj_id]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spacing w:line="318" w:lineRule="exact"/>
        <w:ind w:left="140"/>
      </w:pPr>
      <w:r>
        <w:rPr>
          <w:color w:val="23292D"/>
          <w:w w:val="90"/>
        </w:rPr>
        <w:t>where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[post_obj_id]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is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the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ObjectId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of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the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posts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document: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"Passes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out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at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party"</w:t>
      </w:r>
    </w:p>
    <w:p>
      <w:pPr>
        <w:spacing w:after="0" w:line="318" w:lineRule="exact"/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pStyle w:val="5"/>
        <w:spacing w:before="6"/>
        <w:ind w:left="0"/>
        <w:rPr>
          <w:sz w:val="11"/>
        </w:rPr>
      </w:pPr>
    </w:p>
    <w:p>
      <w:pPr>
        <w:pStyle w:val="5"/>
        <w:ind w:left="111"/>
        <w:rPr>
          <w:sz w:val="20"/>
        </w:rPr>
      </w:pPr>
      <w:r>
        <w:rPr>
          <w:sz w:val="20"/>
        </w:rPr>
        <w:pict>
          <v:shape id="_x0000_s1042" o:spid="_x0000_s1042" o:spt="202" type="#_x0000_t202" style="height:47.9pt;width:454.3pt;" fillcolor="#F6F8F9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324" w:lineRule="exact"/>
                  </w:pPr>
                  <w:r>
                    <w:rPr>
                      <w:color w:val="23292D"/>
                    </w:rPr>
                    <w:t>username : ScumbagSteve</w:t>
                  </w:r>
                </w:p>
                <w:p>
                  <w:pPr>
                    <w:pStyle w:val="5"/>
                    <w:spacing w:before="6" w:line="225" w:lineRule="auto"/>
                    <w:ind w:right="3986"/>
                  </w:pPr>
                  <w:r>
                    <w:rPr>
                      <w:color w:val="23292D"/>
                      <w:w w:val="85"/>
                    </w:rPr>
                    <w:t>comment</w:t>
                  </w:r>
                  <w:r>
                    <w:rPr>
                      <w:color w:val="23292D"/>
                      <w:spacing w:val="-33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: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Denied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your</w:t>
                  </w:r>
                  <w:r>
                    <w:rPr>
                      <w:color w:val="23292D"/>
                      <w:spacing w:val="-31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PR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cause</w:t>
                  </w:r>
                  <w:r>
                    <w:rPr>
                      <w:color w:val="23292D"/>
                      <w:spacing w:val="-33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I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found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>a</w:t>
                  </w:r>
                  <w:r>
                    <w:rPr>
                      <w:color w:val="23292D"/>
                      <w:spacing w:val="-32"/>
                      <w:w w:val="85"/>
                    </w:rPr>
                    <w:t xml:space="preserve"> </w:t>
                  </w:r>
                  <w:r>
                    <w:rPr>
                      <w:color w:val="23292D"/>
                      <w:w w:val="85"/>
                    </w:rPr>
                    <w:t xml:space="preserve">hack </w:t>
                  </w:r>
                  <w:r>
                    <w:rPr>
                      <w:color w:val="23292D"/>
                      <w:w w:val="95"/>
                    </w:rPr>
                    <w:t>post :</w:t>
                  </w:r>
                  <w:r>
                    <w:rPr>
                      <w:color w:val="23292D"/>
                      <w:spacing w:val="-36"/>
                      <w:w w:val="95"/>
                    </w:rPr>
                    <w:t xml:space="preserve"> </w:t>
                  </w:r>
                  <w:r>
                    <w:rPr>
                      <w:color w:val="23292D"/>
                      <w:w w:val="95"/>
                    </w:rPr>
                    <w:t>[post_obj_id]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spacing w:line="225" w:lineRule="auto"/>
        <w:ind w:left="140" w:right="531"/>
      </w:pPr>
      <w:r>
        <w:rPr>
          <w:color w:val="23292D"/>
          <w:w w:val="85"/>
        </w:rPr>
        <w:t>where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[post_obj_id]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is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ObjectId</w:t>
      </w:r>
      <w:r>
        <w:rPr>
          <w:color w:val="23292D"/>
          <w:spacing w:val="-33"/>
          <w:w w:val="85"/>
        </w:rPr>
        <w:t xml:space="preserve"> </w:t>
      </w:r>
      <w:r>
        <w:rPr>
          <w:color w:val="23292D"/>
          <w:w w:val="85"/>
        </w:rPr>
        <w:t>of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33"/>
          <w:w w:val="85"/>
        </w:rPr>
        <w:t xml:space="preserve"> </w:t>
      </w:r>
      <w:r>
        <w:rPr>
          <w:color w:val="23292D"/>
          <w:w w:val="85"/>
        </w:rPr>
        <w:t>posts</w:t>
      </w:r>
      <w:r>
        <w:rPr>
          <w:color w:val="23292D"/>
          <w:spacing w:val="-33"/>
          <w:w w:val="85"/>
        </w:rPr>
        <w:t xml:space="preserve"> </w:t>
      </w:r>
      <w:r>
        <w:rPr>
          <w:color w:val="23292D"/>
          <w:w w:val="85"/>
        </w:rPr>
        <w:t>document: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"Reports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a</w:t>
      </w:r>
      <w:r>
        <w:rPr>
          <w:color w:val="23292D"/>
          <w:spacing w:val="-33"/>
          <w:w w:val="85"/>
        </w:rPr>
        <w:t xml:space="preserve"> </w:t>
      </w:r>
      <w:r>
        <w:rPr>
          <w:color w:val="23292D"/>
          <w:w w:val="85"/>
        </w:rPr>
        <w:t>bug</w:t>
      </w:r>
      <w:r>
        <w:rPr>
          <w:color w:val="23292D"/>
          <w:spacing w:val="-33"/>
          <w:w w:val="85"/>
        </w:rPr>
        <w:t xml:space="preserve"> </w:t>
      </w:r>
      <w:r>
        <w:rPr>
          <w:color w:val="23292D"/>
          <w:w w:val="85"/>
        </w:rPr>
        <w:t>in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 xml:space="preserve">your </w:t>
      </w:r>
      <w:r>
        <w:rPr>
          <w:color w:val="23292D"/>
          <w:w w:val="90"/>
        </w:rPr>
        <w:t>code"</w:t>
      </w:r>
    </w:p>
    <w:p>
      <w:pPr>
        <w:pStyle w:val="5"/>
        <w:spacing w:before="12"/>
        <w:ind w:left="0"/>
        <w:rPr>
          <w:sz w:val="26"/>
        </w:rPr>
      </w:pPr>
    </w:p>
    <w:p>
      <w:pPr>
        <w:pStyle w:val="2"/>
      </w:pPr>
      <w:r>
        <w:pict>
          <v:rect id="_x0000_s1043" o:spid="_x0000_s1043" o:spt="1" style="position:absolute;left:0pt;margin-left:70.55pt;margin-top:19.5pt;height:0.7pt;width:454.25pt;mso-position-horizontal-relative:page;mso-wrap-distance-bottom:0pt;mso-wrap-distance-top:0pt;z-index:-251650048;mso-width-relative:page;mso-height-relative:page;" fillcolor="#EAEBEE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color w:val="23292D"/>
        </w:rPr>
        <w:t>Querying related collections</w:t>
      </w:r>
    </w:p>
    <w:p>
      <w:pPr>
        <w:pStyle w:val="5"/>
        <w:spacing w:before="2"/>
        <w:ind w:left="0"/>
        <w:rPr>
          <w:rFonts w:ascii="Arial"/>
          <w:b/>
          <w:sz w:val="13"/>
        </w:rPr>
      </w:pPr>
    </w:p>
    <w:p>
      <w:pPr>
        <w:pStyle w:val="7"/>
        <w:numPr>
          <w:ilvl w:val="0"/>
          <w:numId w:val="5"/>
        </w:numPr>
        <w:tabs>
          <w:tab w:val="left" w:pos="861"/>
        </w:tabs>
        <w:spacing w:before="95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80"/>
          <w:sz w:val="24"/>
        </w:rPr>
        <w:t>find all</w:t>
      </w:r>
      <w:r>
        <w:rPr>
          <w:color w:val="23292D"/>
          <w:spacing w:val="-33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users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rFonts w:hint="default"/>
          <w:color w:val="23292D"/>
          <w:w w:val="80"/>
          <w:sz w:val="24"/>
          <w:lang w:val="en-US"/>
        </w:rPr>
      </w:pPr>
      <w:r>
        <w:rPr>
          <w:rFonts w:hint="default"/>
          <w:color w:val="23292D"/>
          <w:w w:val="80"/>
          <w:sz w:val="24"/>
          <w:lang w:val="en-US"/>
        </w:rPr>
        <w:drawing>
          <wp:inline distT="0" distB="0" distL="114300" distR="114300">
            <wp:extent cx="5906135" cy="2776220"/>
            <wp:effectExtent l="0" t="0" r="12065" b="5080"/>
            <wp:docPr id="25" name="Picture 25" descr="Screenshot (3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379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color w:val="23292D"/>
          <w:w w:val="8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95" w:after="0" w:line="240" w:lineRule="auto"/>
        <w:ind w:right="0" w:rightChars="0"/>
        <w:jc w:val="left"/>
        <w:rPr>
          <w:color w:val="23292D"/>
          <w:w w:val="80"/>
          <w:sz w:val="24"/>
        </w:rPr>
      </w:pPr>
    </w:p>
    <w:p>
      <w:pPr>
        <w:pStyle w:val="7"/>
        <w:numPr>
          <w:ilvl w:val="0"/>
          <w:numId w:val="5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80"/>
          <w:sz w:val="24"/>
        </w:rPr>
        <w:t>find all</w:t>
      </w:r>
      <w:r>
        <w:rPr>
          <w:color w:val="23292D"/>
          <w:spacing w:val="-15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posts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8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rFonts w:hint="default"/>
          <w:color w:val="23292D"/>
          <w:w w:val="80"/>
          <w:sz w:val="24"/>
          <w:lang w:val="en-US"/>
        </w:rPr>
      </w:pPr>
      <w:r>
        <w:rPr>
          <w:rFonts w:hint="default"/>
          <w:color w:val="23292D"/>
          <w:w w:val="80"/>
          <w:sz w:val="24"/>
          <w:lang w:val="en-US"/>
        </w:rPr>
        <w:drawing>
          <wp:inline distT="0" distB="0" distL="114300" distR="114300">
            <wp:extent cx="5906770" cy="3322955"/>
            <wp:effectExtent l="0" t="0" r="11430" b="4445"/>
            <wp:docPr id="26" name="Picture 26" descr="Screenshot (3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380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8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8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80"/>
          <w:sz w:val="24"/>
        </w:rPr>
      </w:pPr>
    </w:p>
    <w:p>
      <w:pPr>
        <w:pStyle w:val="7"/>
        <w:numPr>
          <w:ilvl w:val="0"/>
          <w:numId w:val="5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find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posts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was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authored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"GoodGuyGreg"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6770" cy="3954780"/>
            <wp:effectExtent l="0" t="0" r="11430" b="7620"/>
            <wp:docPr id="27" name="Picture 27" descr="Screenshot (3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382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5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find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posts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was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authored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"ScumbagSteve"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03595" cy="3331845"/>
            <wp:effectExtent l="0" t="0" r="1905" b="8255"/>
            <wp:docPr id="28" name="Picture 28" descr="Screenshot (3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384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numPr>
          <w:ilvl w:val="0"/>
          <w:numId w:val="5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find all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comments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906770" cy="3322955"/>
            <wp:effectExtent l="0" t="0" r="11430" b="4445"/>
            <wp:docPr id="29" name="Picture 29" descr="Screenshot (3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386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5"/>
        </w:numPr>
        <w:tabs>
          <w:tab w:val="left" w:pos="861"/>
        </w:tabs>
        <w:spacing w:before="40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85"/>
          <w:sz w:val="24"/>
        </w:rPr>
        <w:t>find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comments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was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authored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by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"GoodGuyGreg"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0" w:after="0" w:line="240" w:lineRule="auto"/>
        <w:ind w:right="0" w:rightChars="0"/>
        <w:jc w:val="left"/>
        <w:rPr>
          <w:rFonts w:hint="default"/>
          <w:color w:val="23292D"/>
          <w:w w:val="85"/>
          <w:sz w:val="24"/>
          <w:lang w:val="en-US"/>
        </w:rPr>
      </w:pPr>
      <w:r>
        <w:rPr>
          <w:rFonts w:hint="default"/>
          <w:color w:val="23292D"/>
          <w:w w:val="85"/>
          <w:sz w:val="24"/>
          <w:lang w:val="en-US"/>
        </w:rPr>
        <w:drawing>
          <wp:inline distT="0" distB="0" distL="114300" distR="114300">
            <wp:extent cx="5911215" cy="3628390"/>
            <wp:effectExtent l="0" t="0" r="6985" b="3810"/>
            <wp:docPr id="30" name="Picture 30" descr="Screenshot (3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388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0" w:after="0" w:line="240" w:lineRule="auto"/>
        <w:ind w:right="0" w:rightChars="0"/>
        <w:jc w:val="left"/>
        <w:rPr>
          <w:color w:val="23292D"/>
          <w:w w:val="85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0" w:after="0" w:line="240" w:lineRule="auto"/>
        <w:ind w:right="0" w:rightChars="0"/>
        <w:jc w:val="left"/>
        <w:rPr>
          <w:color w:val="23292D"/>
          <w:w w:val="85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0" w:after="0" w:line="240" w:lineRule="auto"/>
        <w:ind w:right="0" w:rightChars="0"/>
        <w:jc w:val="left"/>
        <w:rPr>
          <w:color w:val="23292D"/>
          <w:w w:val="85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0" w:after="0" w:line="240" w:lineRule="auto"/>
        <w:ind w:right="0" w:rightChars="0"/>
        <w:jc w:val="left"/>
        <w:rPr>
          <w:color w:val="23292D"/>
          <w:w w:val="85"/>
          <w:sz w:val="24"/>
        </w:rPr>
      </w:pPr>
    </w:p>
    <w:p>
      <w:pPr>
        <w:pStyle w:val="7"/>
        <w:numPr>
          <w:ilvl w:val="0"/>
          <w:numId w:val="5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80"/>
          <w:sz w:val="24"/>
        </w:rPr>
        <w:t>find all comments that was authored by</w:t>
      </w:r>
      <w:r>
        <w:rPr>
          <w:color w:val="23292D"/>
          <w:spacing w:val="-5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"ScumbagSteve"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rFonts w:hint="default"/>
          <w:color w:val="23292D"/>
          <w:w w:val="80"/>
          <w:sz w:val="24"/>
          <w:lang w:val="en-US"/>
        </w:rPr>
      </w:pPr>
      <w:r>
        <w:rPr>
          <w:rFonts w:hint="default"/>
          <w:color w:val="23292D"/>
          <w:w w:val="80"/>
          <w:sz w:val="24"/>
          <w:lang w:val="en-US"/>
        </w:rPr>
        <w:drawing>
          <wp:inline distT="0" distB="0" distL="114300" distR="114300">
            <wp:extent cx="5895340" cy="1555115"/>
            <wp:effectExtent l="0" t="0" r="10160" b="6985"/>
            <wp:docPr id="31" name="Picture 31" descr="Screenshot (3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390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8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8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8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80"/>
          <w:sz w:val="24"/>
        </w:rPr>
      </w:pPr>
    </w:p>
    <w:p>
      <w:pPr>
        <w:pStyle w:val="7"/>
        <w:numPr>
          <w:ilvl w:val="0"/>
          <w:numId w:val="5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find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comments</w:t>
      </w:r>
      <w:r>
        <w:rPr>
          <w:color w:val="23292D"/>
          <w:spacing w:val="-3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belonging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post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"Reports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bug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your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code"</w:t>
      </w: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rFonts w:hint="default"/>
          <w:color w:val="23292D"/>
          <w:w w:val="90"/>
          <w:sz w:val="24"/>
          <w:lang w:val="en-US"/>
        </w:rPr>
      </w:pPr>
      <w:r>
        <w:rPr>
          <w:rFonts w:hint="default"/>
          <w:color w:val="23292D"/>
          <w:w w:val="90"/>
          <w:sz w:val="24"/>
          <w:lang w:val="en-US"/>
        </w:rPr>
        <w:drawing>
          <wp:inline distT="0" distB="0" distL="114300" distR="114300">
            <wp:extent cx="5911215" cy="3289935"/>
            <wp:effectExtent l="0" t="0" r="6985" b="12065"/>
            <wp:docPr id="1" name="Picture 1" descr="Screenshot (4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57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7"/>
        <w:widowControl w:val="0"/>
        <w:numPr>
          <w:ilvl w:val="0"/>
          <w:numId w:val="0"/>
        </w:numPr>
        <w:tabs>
          <w:tab w:val="left" w:pos="861"/>
        </w:tabs>
        <w:autoSpaceDE w:val="0"/>
        <w:autoSpaceDN w:val="0"/>
        <w:spacing w:before="41" w:after="0" w:line="240" w:lineRule="auto"/>
        <w:ind w:right="0" w:rightChars="0"/>
        <w:jc w:val="left"/>
        <w:rPr>
          <w:color w:val="23292D"/>
          <w:w w:val="90"/>
          <w:sz w:val="24"/>
        </w:rPr>
      </w:pPr>
    </w:p>
    <w:p>
      <w:pPr>
        <w:pStyle w:val="5"/>
        <w:spacing w:before="262" w:line="244" w:lineRule="auto"/>
        <w:ind w:left="140" w:right="816"/>
      </w:pPr>
      <w:r>
        <w:rPr>
          <w:w w:val="90"/>
        </w:rPr>
        <w:t xml:space="preserve">References: </w:t>
      </w:r>
      <w:r>
        <w:fldChar w:fldCharType="begin"/>
      </w:r>
      <w:r>
        <w:instrText xml:space="preserve"> HYPERLINK "https://docs.mongodb.com/manual/reference/method/db.collection.find/" \h </w:instrText>
      </w:r>
      <w:r>
        <w:fldChar w:fldCharType="separate"/>
      </w:r>
      <w:r>
        <w:rPr>
          <w:color w:val="0462C1"/>
          <w:w w:val="80"/>
          <w:u w:val="single" w:color="0462C1"/>
        </w:rPr>
        <w:t>https://docs.mongodb.com/manual/reference/method/db.collection.find/</w:t>
      </w:r>
      <w:r>
        <w:rPr>
          <w:color w:val="0462C1"/>
          <w:w w:val="80"/>
          <w:u w:val="single" w:color="0462C1"/>
        </w:rPr>
        <w:fldChar w:fldCharType="end"/>
      </w:r>
    </w:p>
    <w:p>
      <w:pPr>
        <w:pStyle w:val="5"/>
        <w:ind w:left="0"/>
        <w:rPr>
          <w:sz w:val="20"/>
        </w:rPr>
      </w:pPr>
    </w:p>
    <w:p>
      <w:pPr>
        <w:pStyle w:val="5"/>
        <w:spacing w:before="4"/>
        <w:ind w:left="0"/>
        <w:rPr>
          <w:sz w:val="20"/>
        </w:rPr>
      </w:pPr>
    </w:p>
    <w:p>
      <w:pPr>
        <w:pStyle w:val="5"/>
        <w:spacing w:before="95"/>
        <w:ind w:left="140"/>
      </w:pPr>
      <w:r>
        <w:rPr>
          <w:w w:val="130"/>
        </w:rPr>
        <w:t>@@@@@@@@@@@@@@@@@@@@@@@@@@@@@@@@@@@@@@@</w:t>
      </w:r>
    </w:p>
    <w:sectPr>
      <w:pgSz w:w="11910" w:h="16840"/>
      <w:pgMar w:top="1580" w:right="1300" w:bottom="280" w:left="13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Arial Black" w:hAnsi="Arial Black" w:eastAsia="Arial Black" w:cs="Arial Black"/>
        <w:color w:val="23292D"/>
        <w:w w:val="7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Arial Black" w:hAnsi="Arial Black" w:eastAsia="Arial Black" w:cs="Arial Black"/>
        <w:color w:val="23292D"/>
        <w:w w:val="7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Arial Black" w:hAnsi="Arial Black" w:eastAsia="Arial Black" w:cs="Arial Black"/>
        <w:color w:val="23292D"/>
        <w:w w:val="7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Arial Black" w:hAnsi="Arial Black" w:eastAsia="Arial Black" w:cs="Arial Black"/>
        <w:color w:val="23292D"/>
        <w:w w:val="7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Arial Black" w:hAnsi="Arial Black" w:eastAsia="Arial Black" w:cs="Arial Black"/>
        <w:color w:val="23292D"/>
        <w:w w:val="7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000000"/>
    <w:rsid w:val="05A216B3"/>
    <w:rsid w:val="07AE1729"/>
    <w:rsid w:val="09743E8C"/>
    <w:rsid w:val="21B152F1"/>
    <w:rsid w:val="23F45FD1"/>
    <w:rsid w:val="2A3B1561"/>
    <w:rsid w:val="308351F2"/>
    <w:rsid w:val="30A6325E"/>
    <w:rsid w:val="3AC24074"/>
    <w:rsid w:val="454B3DF1"/>
    <w:rsid w:val="45D31A1F"/>
    <w:rsid w:val="4D371524"/>
    <w:rsid w:val="53433BB2"/>
    <w:rsid w:val="534509DD"/>
    <w:rsid w:val="555565A8"/>
    <w:rsid w:val="59A26CE8"/>
    <w:rsid w:val="675F2C26"/>
    <w:rsid w:val="68BC1F93"/>
    <w:rsid w:val="7ADC229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Black" w:hAnsi="Arial Black" w:eastAsia="Arial Black" w:cs="Arial Black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40"/>
      <w:outlineLvl w:val="1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28"/>
    </w:pPr>
    <w:rPr>
      <w:rFonts w:ascii="Arial Black" w:hAnsi="Arial Black" w:eastAsia="Arial Black" w:cs="Arial Black"/>
      <w:sz w:val="24"/>
      <w:szCs w:val="24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41"/>
      <w:ind w:left="860" w:hanging="361"/>
    </w:pPr>
    <w:rPr>
      <w:rFonts w:ascii="Arial Black" w:hAnsi="Arial Black" w:eastAsia="Arial Black" w:cs="Arial Black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ScaleCrop>false</ScaleCrop>
  <LinksUpToDate>false</LinksUpToDate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2021-10-27T17:26:00Z</dcterms:created>
  <dc:creator>Sasirekha, P.V.</dc:creator>
  <cp:lastModifiedBy>kunch</cp:lastModifiedBy>
  <dcterms:modified xsi:type="dcterms:W3CDTF">2021-10-29T07:19:06Z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2021-10-27T00:00:00Z</vt:filetime>
  </property>
  <property fmtid="{D5CDD505-2E9C-101B-9397-08002B2CF9AE}" pid="5" name="KSOProductBuildVer">
    <vt:lpwstr>1033-11.2.0.10351</vt:lpwstr>
  </property>
  <property fmtid="{D5CDD505-2E9C-101B-9397-08002B2CF9AE}" pid="6" name="ICV">
    <vt:lpwstr>99979F8D524849A09AA3E38BBE5A3AC1</vt:lpwstr>
  </property>
</Properties>
</file>